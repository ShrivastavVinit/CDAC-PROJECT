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sz w:val="20"/>
        </w:rPr>
      </w:pPr>
    </w:p>
    <w:p>
      <w:pPr>
        <w:pStyle w:val="6"/>
        <w:spacing w:before="11"/>
        <w:rPr>
          <w:sz w:val="26"/>
        </w:rPr>
      </w:pPr>
    </w:p>
    <w:p>
      <w:pPr>
        <w:tabs>
          <w:tab w:val="left" w:pos="7779"/>
        </w:tabs>
        <w:spacing w:line="240" w:lineRule="auto"/>
        <w:ind w:left="920" w:right="0" w:firstLine="0"/>
        <w:rPr>
          <w:sz w:val="20"/>
        </w:rPr>
      </w:pPr>
      <w:r>
        <w:rPr>
          <w:sz w:val="20"/>
        </w:rPr>
        <w:drawing>
          <wp:inline distT="0" distB="0" distL="0" distR="0">
            <wp:extent cx="927735" cy="1123950"/>
            <wp:effectExtent l="0" t="0" r="0" b="0"/>
            <wp:docPr id="1" name="image1.jpeg" descr="D:\Log7.jpg logo 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D:\Log7.jpg logo dy.jpg"/>
                    <pic:cNvPicPr>
                      <a:picLocks noChangeAspect="1"/>
                    </pic:cNvPicPr>
                  </pic:nvPicPr>
                  <pic:blipFill>
                    <a:blip r:embed="rId8" cstate="print"/>
                    <a:stretch>
                      <a:fillRect/>
                    </a:stretch>
                  </pic:blipFill>
                  <pic:spPr>
                    <a:xfrm>
                      <a:off x="0" y="0"/>
                      <a:ext cx="928144" cy="1123950"/>
                    </a:xfrm>
                    <a:prstGeom prst="rect">
                      <a:avLst/>
                    </a:prstGeom>
                  </pic:spPr>
                </pic:pic>
              </a:graphicData>
            </a:graphic>
          </wp:inline>
        </w:drawing>
      </w:r>
      <w:r>
        <w:rPr>
          <w:sz w:val="20"/>
        </w:rPr>
        <w:tab/>
      </w:r>
      <w:r>
        <w:rPr>
          <w:position w:val="32"/>
          <w:sz w:val="20"/>
        </w:rPr>
        <w:drawing>
          <wp:inline distT="0" distB="0" distL="0" distR="0">
            <wp:extent cx="1578610" cy="643890"/>
            <wp:effectExtent l="0" t="0" r="0" b="0"/>
            <wp:docPr id="3" name="image2.jpeg" descr="ATC_new_logo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TC_new_logo_2009"/>
                    <pic:cNvPicPr>
                      <a:picLocks noChangeAspect="1"/>
                    </pic:cNvPicPr>
                  </pic:nvPicPr>
                  <pic:blipFill>
                    <a:blip r:embed="rId9" cstate="print"/>
                    <a:stretch>
                      <a:fillRect/>
                    </a:stretch>
                  </pic:blipFill>
                  <pic:spPr>
                    <a:xfrm>
                      <a:off x="0" y="0"/>
                      <a:ext cx="1578796" cy="643890"/>
                    </a:xfrm>
                    <a:prstGeom prst="rect">
                      <a:avLst/>
                    </a:prstGeom>
                  </pic:spPr>
                </pic:pic>
              </a:graphicData>
            </a:graphic>
          </wp:inline>
        </w:drawing>
      </w:r>
    </w:p>
    <w:p>
      <w:pPr>
        <w:pStyle w:val="6"/>
        <w:rPr>
          <w:sz w:val="20"/>
        </w:rPr>
      </w:pPr>
    </w:p>
    <w:p>
      <w:pPr>
        <w:pStyle w:val="6"/>
        <w:rPr>
          <w:sz w:val="20"/>
        </w:rPr>
      </w:pPr>
    </w:p>
    <w:p>
      <w:pPr>
        <w:pStyle w:val="6"/>
        <w:spacing w:before="9"/>
        <w:rPr>
          <w:sz w:val="23"/>
        </w:rPr>
      </w:pPr>
    </w:p>
    <w:p>
      <w:pPr>
        <w:spacing w:before="85" w:line="256" w:lineRule="auto"/>
        <w:ind w:left="1571" w:right="1690" w:firstLine="0"/>
        <w:jc w:val="center"/>
        <w:rPr>
          <w:sz w:val="36"/>
        </w:rPr>
      </w:pPr>
      <w:r>
        <w:rPr>
          <w:sz w:val="36"/>
        </w:rPr>
        <w:t>INSTITUTE</w:t>
      </w:r>
      <w:r>
        <w:rPr>
          <w:spacing w:val="-5"/>
          <w:sz w:val="36"/>
        </w:rPr>
        <w:t xml:space="preserve"> </w:t>
      </w:r>
      <w:r>
        <w:rPr>
          <w:sz w:val="36"/>
        </w:rPr>
        <w:t>FOR</w:t>
      </w:r>
      <w:r>
        <w:rPr>
          <w:spacing w:val="-5"/>
          <w:sz w:val="36"/>
        </w:rPr>
        <w:t xml:space="preserve"> </w:t>
      </w:r>
      <w:r>
        <w:rPr>
          <w:sz w:val="36"/>
        </w:rPr>
        <w:t>ADVANCED</w:t>
      </w:r>
      <w:r>
        <w:rPr>
          <w:spacing w:val="-4"/>
          <w:sz w:val="36"/>
        </w:rPr>
        <w:t xml:space="preserve"> </w:t>
      </w:r>
      <w:r>
        <w:rPr>
          <w:sz w:val="36"/>
        </w:rPr>
        <w:t>COMPUTING</w:t>
      </w:r>
      <w:r>
        <w:rPr>
          <w:spacing w:val="-6"/>
          <w:sz w:val="36"/>
        </w:rPr>
        <w:t xml:space="preserve"> </w:t>
      </w:r>
      <w:r>
        <w:rPr>
          <w:sz w:val="36"/>
        </w:rPr>
        <w:t>AND</w:t>
      </w:r>
      <w:r>
        <w:rPr>
          <w:spacing w:val="-87"/>
          <w:sz w:val="36"/>
        </w:rPr>
        <w:t xml:space="preserve"> </w:t>
      </w:r>
      <w:r>
        <w:rPr>
          <w:sz w:val="36"/>
        </w:rPr>
        <w:t>SOFTWARE</w:t>
      </w:r>
      <w:r>
        <w:rPr>
          <w:spacing w:val="-1"/>
          <w:sz w:val="36"/>
        </w:rPr>
        <w:t xml:space="preserve"> </w:t>
      </w:r>
      <w:r>
        <w:rPr>
          <w:sz w:val="36"/>
        </w:rPr>
        <w:t>DEVELOPMENT AKURDI, PUNE</w:t>
      </w:r>
    </w:p>
    <w:p>
      <w:pPr>
        <w:pStyle w:val="6"/>
        <w:rPr>
          <w:sz w:val="52"/>
        </w:rPr>
      </w:pPr>
    </w:p>
    <w:p>
      <w:pPr>
        <w:spacing w:before="1"/>
        <w:ind w:left="4530" w:right="0" w:firstLine="0"/>
        <w:jc w:val="left"/>
        <w:rPr>
          <w:sz w:val="28"/>
        </w:rPr>
      </w:pPr>
      <w:r>
        <w:rPr>
          <w:sz w:val="28"/>
        </w:rPr>
        <w:t>Documentation</w:t>
      </w:r>
      <w:r>
        <w:rPr>
          <w:spacing w:val="-3"/>
          <w:sz w:val="28"/>
        </w:rPr>
        <w:t xml:space="preserve"> </w:t>
      </w:r>
      <w:r>
        <w:rPr>
          <w:sz w:val="28"/>
        </w:rPr>
        <w:t>On</w:t>
      </w:r>
    </w:p>
    <w:p>
      <w:pPr>
        <w:pStyle w:val="6"/>
        <w:rPr>
          <w:sz w:val="30"/>
        </w:rPr>
      </w:pPr>
    </w:p>
    <w:p>
      <w:pPr>
        <w:spacing w:before="162"/>
        <w:ind w:right="0" w:firstLine="2161" w:firstLineChars="300"/>
        <w:jc w:val="left"/>
        <w:rPr>
          <w:rFonts w:hint="default"/>
          <w:b/>
          <w:bCs/>
          <w:sz w:val="72"/>
          <w:szCs w:val="72"/>
        </w:rPr>
      </w:pPr>
      <w:r>
        <w:rPr>
          <w:rFonts w:hint="default"/>
          <w:b/>
          <w:bCs/>
          <w:sz w:val="72"/>
          <w:szCs w:val="72"/>
        </w:rPr>
        <w:t>Event Booking System</w:t>
      </w:r>
    </w:p>
    <w:p>
      <w:pPr>
        <w:spacing w:before="162"/>
        <w:ind w:right="0"/>
        <w:jc w:val="left"/>
        <w:rPr>
          <w:rFonts w:hint="default"/>
          <w:b/>
          <w:bCs/>
          <w:sz w:val="72"/>
          <w:szCs w:val="72"/>
        </w:rPr>
      </w:pPr>
    </w:p>
    <w:p>
      <w:pPr>
        <w:spacing w:before="162"/>
        <w:ind w:right="0" w:firstLine="3960" w:firstLineChars="1800"/>
        <w:jc w:val="left"/>
        <w:rPr>
          <w:rFonts w:hint="default"/>
          <w:sz w:val="28"/>
          <w:lang w:val="en-IN"/>
        </w:rPr>
      </w:pPr>
      <w:r>
        <w:rPr>
          <w:rFonts w:hint="default"/>
        </w:rPr>
        <w:t xml:space="preserve"> </w:t>
      </w:r>
      <w:r>
        <w:rPr>
          <w:sz w:val="28"/>
        </w:rPr>
        <w:t>PG-DAC</w:t>
      </w:r>
      <w:r>
        <w:rPr>
          <w:spacing w:val="-3"/>
          <w:sz w:val="28"/>
        </w:rPr>
        <w:t xml:space="preserve"> </w:t>
      </w:r>
      <w:r>
        <w:rPr>
          <w:sz w:val="28"/>
        </w:rPr>
        <w:t>SEPT</w:t>
      </w:r>
      <w:r>
        <w:rPr>
          <w:spacing w:val="-2"/>
          <w:sz w:val="28"/>
        </w:rPr>
        <w:t xml:space="preserve"> </w:t>
      </w:r>
      <w:r>
        <w:rPr>
          <w:sz w:val="28"/>
        </w:rPr>
        <w:t>202</w:t>
      </w:r>
      <w:r>
        <w:rPr>
          <w:rFonts w:hint="default"/>
          <w:sz w:val="28"/>
          <w:lang w:val="en-IN"/>
        </w:rPr>
        <w:t>2</w:t>
      </w:r>
    </w:p>
    <w:p>
      <w:pPr>
        <w:pStyle w:val="6"/>
        <w:rPr>
          <w:sz w:val="30"/>
        </w:rPr>
      </w:pPr>
    </w:p>
    <w:p>
      <w:pPr>
        <w:pStyle w:val="6"/>
        <w:rPr>
          <w:sz w:val="31"/>
        </w:rPr>
      </w:pPr>
    </w:p>
    <w:p>
      <w:pPr>
        <w:spacing w:before="1"/>
        <w:ind w:left="4458" w:right="0" w:firstLine="0"/>
        <w:jc w:val="left"/>
        <w:rPr>
          <w:b/>
          <w:sz w:val="32"/>
        </w:rPr>
      </w:pPr>
      <w:r>
        <w:rPr>
          <w:b/>
          <w:sz w:val="32"/>
        </w:rPr>
        <w:t>Submitted</w:t>
      </w:r>
      <w:r>
        <w:rPr>
          <w:b/>
          <w:spacing w:val="-2"/>
          <w:sz w:val="32"/>
        </w:rPr>
        <w:t xml:space="preserve"> </w:t>
      </w:r>
      <w:r>
        <w:rPr>
          <w:b/>
          <w:sz w:val="32"/>
        </w:rPr>
        <w:t>By:</w:t>
      </w:r>
    </w:p>
    <w:p>
      <w:pPr>
        <w:spacing w:before="192"/>
        <w:ind w:left="4542" w:right="0" w:firstLine="0"/>
        <w:jc w:val="left"/>
        <w:rPr>
          <w:rFonts w:hint="default"/>
          <w:b/>
          <w:sz w:val="26"/>
          <w:lang w:val="en-IN"/>
        </w:rPr>
      </w:pPr>
      <w:r>
        <w:rPr>
          <w:b/>
          <w:sz w:val="26"/>
        </w:rPr>
        <w:t>Group</w:t>
      </w:r>
      <w:r>
        <w:rPr>
          <w:b/>
          <w:spacing w:val="-3"/>
          <w:sz w:val="26"/>
        </w:rPr>
        <w:t xml:space="preserve"> </w:t>
      </w:r>
      <w:r>
        <w:rPr>
          <w:b/>
          <w:sz w:val="26"/>
        </w:rPr>
        <w:t>No:</w:t>
      </w:r>
      <w:r>
        <w:rPr>
          <w:b/>
          <w:spacing w:val="-2"/>
          <w:sz w:val="26"/>
        </w:rPr>
        <w:t xml:space="preserve"> </w:t>
      </w:r>
      <w:r>
        <w:rPr>
          <w:rFonts w:hint="default"/>
          <w:b/>
          <w:spacing w:val="-2"/>
          <w:sz w:val="26"/>
          <w:lang w:val="en-IN"/>
        </w:rPr>
        <w:t>58</w:t>
      </w:r>
    </w:p>
    <w:p>
      <w:pPr>
        <w:tabs>
          <w:tab w:val="left" w:pos="6381"/>
        </w:tabs>
        <w:spacing w:before="160"/>
        <w:ind w:left="2667" w:right="0" w:firstLine="0"/>
        <w:jc w:val="left"/>
        <w:rPr>
          <w:b/>
          <w:sz w:val="28"/>
        </w:rPr>
      </w:pPr>
      <w:r>
        <w:rPr>
          <w:b/>
          <w:sz w:val="28"/>
        </w:rPr>
        <w:t>Roll</w:t>
      </w:r>
      <w:r>
        <w:rPr>
          <w:b/>
          <w:spacing w:val="-4"/>
          <w:sz w:val="28"/>
        </w:rPr>
        <w:t xml:space="preserve"> </w:t>
      </w:r>
      <w:r>
        <w:rPr>
          <w:b/>
          <w:sz w:val="28"/>
        </w:rPr>
        <w:t>No.</w:t>
      </w:r>
      <w:r>
        <w:rPr>
          <w:b/>
          <w:sz w:val="28"/>
        </w:rPr>
        <w:tab/>
      </w:r>
      <w:r>
        <w:rPr>
          <w:b/>
          <w:sz w:val="28"/>
        </w:rPr>
        <w:t>Name:</w:t>
      </w:r>
    </w:p>
    <w:p>
      <w:pPr>
        <w:tabs>
          <w:tab w:val="left" w:pos="6386"/>
        </w:tabs>
        <w:spacing w:before="4"/>
        <w:ind w:left="2679" w:right="0" w:firstLine="0"/>
        <w:jc w:val="left"/>
        <w:rPr>
          <w:b/>
          <w:sz w:val="28"/>
        </w:rPr>
      </w:pPr>
      <w:r>
        <w:rPr>
          <w:rFonts w:hint="default"/>
          <w:b/>
          <w:sz w:val="28"/>
        </w:rPr>
        <w:t>229131</w:t>
      </w:r>
      <w:r>
        <w:rPr>
          <w:b/>
          <w:sz w:val="28"/>
        </w:rPr>
        <w:tab/>
      </w:r>
      <w:r>
        <w:rPr>
          <w:rFonts w:hint="default"/>
          <w:b/>
          <w:sz w:val="28"/>
        </w:rPr>
        <w:t>Anshul Gupta</w:t>
      </w:r>
    </w:p>
    <w:p>
      <w:pPr>
        <w:tabs>
          <w:tab w:val="left" w:pos="6376"/>
        </w:tabs>
        <w:spacing w:before="0"/>
        <w:ind w:left="2667" w:right="0" w:firstLine="0"/>
        <w:jc w:val="left"/>
        <w:rPr>
          <w:b/>
          <w:sz w:val="28"/>
        </w:rPr>
      </w:pPr>
      <w:r>
        <w:rPr>
          <w:rFonts w:hint="default"/>
          <w:b/>
          <w:sz w:val="28"/>
        </w:rPr>
        <w:t>229234</w:t>
      </w:r>
      <w:r>
        <w:rPr>
          <w:b/>
          <w:sz w:val="28"/>
        </w:rPr>
        <w:tab/>
      </w:r>
      <w:r>
        <w:rPr>
          <w:rFonts w:hint="default"/>
          <w:b/>
          <w:sz w:val="28"/>
        </w:rPr>
        <w:t>Vinit Shrivastava</w:t>
      </w:r>
    </w:p>
    <w:p>
      <w:pPr>
        <w:pStyle w:val="6"/>
        <w:rPr>
          <w:b/>
          <w:sz w:val="30"/>
        </w:rPr>
      </w:pPr>
    </w:p>
    <w:p>
      <w:pPr>
        <w:pStyle w:val="6"/>
        <w:rPr>
          <w:b/>
          <w:sz w:val="30"/>
        </w:rPr>
      </w:pPr>
    </w:p>
    <w:p>
      <w:pPr>
        <w:pStyle w:val="6"/>
        <w:rPr>
          <w:b/>
          <w:sz w:val="30"/>
        </w:rPr>
      </w:pPr>
    </w:p>
    <w:p>
      <w:pPr>
        <w:tabs>
          <w:tab w:val="left" w:pos="7797"/>
        </w:tabs>
        <w:spacing w:before="260"/>
        <w:ind w:left="920" w:right="0" w:firstLine="0"/>
        <w:jc w:val="left"/>
        <w:rPr>
          <w:rFonts w:hint="default"/>
          <w:b/>
          <w:sz w:val="32"/>
          <w:lang w:val="en-IN"/>
        </w:rPr>
      </w:pPr>
      <w:r>
        <w:rPr>
          <w:rFonts w:hint="default"/>
          <w:b/>
          <w:sz w:val="32"/>
        </w:rPr>
        <w:t>Mr. Rohit Puranik</w:t>
      </w:r>
      <w:r>
        <w:rPr>
          <w:rFonts w:hint="default"/>
          <w:b/>
          <w:sz w:val="32"/>
          <w:lang w:val="en-IN"/>
        </w:rPr>
        <w:t xml:space="preserve">                                              </w:t>
      </w:r>
      <w:r>
        <w:rPr>
          <w:rFonts w:hint="default"/>
          <w:b/>
          <w:sz w:val="32"/>
        </w:rPr>
        <w:t>Mrs. Manjary Deshpand</w:t>
      </w:r>
      <w:r>
        <w:rPr>
          <w:rFonts w:hint="default"/>
          <w:b/>
          <w:sz w:val="32"/>
          <w:lang w:val="en-IN"/>
        </w:rPr>
        <w:t>e</w:t>
      </w:r>
    </w:p>
    <w:p>
      <w:pPr>
        <w:tabs>
          <w:tab w:val="left" w:pos="8224"/>
        </w:tabs>
        <w:spacing w:before="192"/>
        <w:ind w:left="1038" w:right="0" w:firstLine="0"/>
        <w:jc w:val="left"/>
        <w:rPr>
          <w:b/>
          <w:sz w:val="28"/>
        </w:rPr>
      </w:pPr>
      <w:r>
        <w:rPr>
          <w:b/>
          <w:sz w:val="28"/>
        </w:rPr>
        <w:t>Centre</w:t>
      </w:r>
      <w:r>
        <w:rPr>
          <w:b/>
          <w:spacing w:val="-7"/>
          <w:sz w:val="28"/>
        </w:rPr>
        <w:t xml:space="preserve"> </w:t>
      </w:r>
      <w:r>
        <w:rPr>
          <w:b/>
          <w:sz w:val="28"/>
        </w:rPr>
        <w:t>Coordinator</w:t>
      </w:r>
      <w:r>
        <w:rPr>
          <w:rFonts w:hint="default"/>
          <w:b/>
          <w:sz w:val="28"/>
          <w:lang w:val="en-IN"/>
        </w:rPr>
        <w:tab/>
      </w:r>
      <w:r>
        <w:rPr>
          <w:b/>
          <w:sz w:val="28"/>
        </w:rPr>
        <w:t>Project</w:t>
      </w:r>
      <w:r>
        <w:rPr>
          <w:b/>
          <w:spacing w:val="-2"/>
          <w:sz w:val="28"/>
        </w:rPr>
        <w:t xml:space="preserve"> </w:t>
      </w:r>
      <w:r>
        <w:rPr>
          <w:b/>
          <w:sz w:val="28"/>
        </w:rPr>
        <w:t>Guide</w:t>
      </w:r>
    </w:p>
    <w:p>
      <w:pPr>
        <w:spacing w:after="0"/>
        <w:jc w:val="left"/>
        <w:rPr>
          <w:sz w:val="28"/>
        </w:rPr>
        <w:sectPr>
          <w:headerReference r:id="rId5" w:type="default"/>
          <w:footerReference r:id="rId6" w:type="default"/>
          <w:type w:val="continuous"/>
          <w:pgSz w:w="12240" w:h="15840"/>
          <w:pgMar w:top="1440" w:right="400" w:bottom="1640" w:left="520" w:header="741" w:footer="1447" w:gutter="0"/>
          <w:pgBorders w:offsetFrom="page">
            <w:top w:val="single" w:color="000000" w:sz="8" w:space="24"/>
            <w:left w:val="single" w:color="000000" w:sz="8" w:space="24"/>
            <w:bottom w:val="single" w:color="000000" w:sz="8" w:space="24"/>
            <w:right w:val="single" w:color="000000" w:sz="8" w:space="24"/>
          </w:pgBorders>
          <w:pgNumType w:start="1"/>
          <w:cols w:space="720" w:num="1"/>
        </w:sect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6"/>
        <w:rPr>
          <w:b/>
          <w:sz w:val="20"/>
        </w:rPr>
      </w:pPr>
    </w:p>
    <w:p>
      <w:pPr>
        <w:pStyle w:val="2"/>
        <w:spacing w:before="235"/>
        <w:ind w:right="1553"/>
      </w:pPr>
      <w:bookmarkStart w:id="0" w:name="_bookmark0"/>
      <w:bookmarkEnd w:id="0"/>
      <w:r>
        <w:t>ABSTRACT</w:t>
      </w:r>
    </w:p>
    <w:p>
      <w:pPr>
        <w:pStyle w:val="6"/>
        <w:rPr>
          <w:b/>
          <w:sz w:val="34"/>
        </w:rPr>
      </w:pPr>
    </w:p>
    <w:p>
      <w:pPr>
        <w:pStyle w:val="6"/>
        <w:spacing w:before="5"/>
        <w:rPr>
          <w:b/>
          <w:sz w:val="33"/>
        </w:rPr>
      </w:pPr>
    </w:p>
    <w:p>
      <w:pPr>
        <w:spacing w:after="0" w:line="360" w:lineRule="auto"/>
        <w:jc w:val="left"/>
        <w:rPr>
          <w:rFonts w:hint="default"/>
          <w:sz w:val="32"/>
          <w:szCs w:val="32"/>
        </w:rPr>
      </w:pPr>
      <w:r>
        <w:rPr>
          <w:rFonts w:hint="default"/>
          <w:sz w:val="32"/>
          <w:szCs w:val="32"/>
        </w:rPr>
        <w:t>The event booking system documentation outlines the functionality, usage, and technical specifications of a software system designed to streamline the process of event management. This system allows users to create, manage, and book events, as well as handle all associated tasks such as scheduling, payment processing, and attendee management. The documentation includes a detailed description of the system architecture, user interfaces, and database schema, as well as instructions for installation, configuration, and customization.</w:t>
      </w:r>
    </w:p>
    <w:p>
      <w:pPr>
        <w:spacing w:after="0" w:line="360" w:lineRule="auto"/>
        <w:jc w:val="left"/>
        <w:rPr>
          <w:rFonts w:hint="default"/>
          <w:sz w:val="32"/>
          <w:szCs w:val="32"/>
        </w:rPr>
      </w:pPr>
    </w:p>
    <w:p>
      <w:pPr>
        <w:spacing w:after="0" w:line="360" w:lineRule="auto"/>
        <w:jc w:val="left"/>
        <w:rPr>
          <w:sz w:val="32"/>
          <w:szCs w:val="32"/>
        </w:rPr>
        <w:sectPr>
          <w:pgSz w:w="12240" w:h="15840"/>
          <w:pgMar w:top="1440" w:right="1800" w:bottom="1440" w:left="1800" w:header="741" w:footer="1447" w:gutter="0"/>
          <w:pgBorders w:offsetFrom="page">
            <w:top w:val="single" w:color="000000" w:sz="8" w:space="24"/>
            <w:left w:val="single" w:color="000000" w:sz="8" w:space="24"/>
            <w:bottom w:val="single" w:color="000000" w:sz="8" w:space="24"/>
            <w:right w:val="single" w:color="000000" w:sz="8" w:space="24"/>
          </w:pgBorders>
          <w:cols w:space="720" w:num="1"/>
        </w:sectPr>
      </w:pPr>
      <w:r>
        <w:rPr>
          <w:rFonts w:hint="default"/>
          <w:sz w:val="32"/>
          <w:szCs w:val="32"/>
        </w:rPr>
        <w:t>The documentation also provides a comprehensive guide to the system's APIs, which enable integration with external systems such as payment gateways and email marketing services.</w: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2"/>
        <w:spacing w:before="243"/>
        <w:ind w:left="1228"/>
      </w:pPr>
      <w:bookmarkStart w:id="1" w:name="_bookmark1"/>
      <w:bookmarkEnd w:id="1"/>
      <w:r>
        <w:t>ACKNOWLEDGEMENT</w:t>
      </w:r>
    </w:p>
    <w:p>
      <w:pPr>
        <w:pStyle w:val="6"/>
        <w:rPr>
          <w:b/>
          <w:sz w:val="34"/>
        </w:rPr>
      </w:pPr>
    </w:p>
    <w:p>
      <w:pPr>
        <w:pStyle w:val="6"/>
        <w:spacing w:before="6"/>
        <w:rPr>
          <w:b/>
          <w:sz w:val="46"/>
        </w:rPr>
      </w:pPr>
    </w:p>
    <w:p>
      <w:pPr>
        <w:pStyle w:val="6"/>
        <w:spacing w:line="480" w:lineRule="auto"/>
        <w:ind w:left="1801" w:right="1744" w:firstLine="1003"/>
        <w:jc w:val="both"/>
        <w:rPr>
          <w:sz w:val="28"/>
          <w:szCs w:val="28"/>
        </w:rPr>
      </w:pPr>
      <w:r>
        <w:rPr>
          <w:sz w:val="28"/>
          <w:szCs w:val="28"/>
        </w:rPr>
        <w:t>I take this occasion to thank God, almighty for blessing us with his</w:t>
      </w:r>
      <w:r>
        <w:rPr>
          <w:spacing w:val="1"/>
          <w:sz w:val="28"/>
          <w:szCs w:val="28"/>
        </w:rPr>
        <w:t xml:space="preserve"> </w:t>
      </w:r>
      <w:r>
        <w:rPr>
          <w:sz w:val="28"/>
          <w:szCs w:val="28"/>
        </w:rPr>
        <w:t>grace and taking our endeavor to a successful culmination. I extend my sincere</w:t>
      </w:r>
      <w:r>
        <w:rPr>
          <w:spacing w:val="1"/>
          <w:sz w:val="28"/>
          <w:szCs w:val="28"/>
        </w:rPr>
        <w:t xml:space="preserve"> </w:t>
      </w:r>
      <w:r>
        <w:rPr>
          <w:sz w:val="28"/>
          <w:szCs w:val="28"/>
        </w:rPr>
        <w:t xml:space="preserve">and heartfelt thanks to our esteemed guide, </w:t>
      </w:r>
      <w:r>
        <w:rPr>
          <w:rFonts w:hint="default"/>
          <w:b/>
          <w:sz w:val="28"/>
          <w:szCs w:val="28"/>
        </w:rPr>
        <w:t>Mrs. Manjary Deshpande</w:t>
      </w:r>
      <w:r>
        <w:rPr>
          <w:b/>
          <w:sz w:val="28"/>
          <w:szCs w:val="28"/>
        </w:rPr>
        <w:t xml:space="preserve"> </w:t>
      </w:r>
      <w:r>
        <w:rPr>
          <w:sz w:val="28"/>
          <w:szCs w:val="28"/>
        </w:rPr>
        <w:t>for providing me</w:t>
      </w:r>
      <w:r>
        <w:rPr>
          <w:spacing w:val="1"/>
          <w:sz w:val="28"/>
          <w:szCs w:val="28"/>
        </w:rPr>
        <w:t xml:space="preserve"> </w:t>
      </w:r>
      <w:r>
        <w:rPr>
          <w:sz w:val="28"/>
          <w:szCs w:val="28"/>
        </w:rPr>
        <w:t>with</w:t>
      </w:r>
      <w:r>
        <w:rPr>
          <w:spacing w:val="-11"/>
          <w:sz w:val="28"/>
          <w:szCs w:val="28"/>
        </w:rPr>
        <w:t xml:space="preserve"> </w:t>
      </w:r>
      <w:r>
        <w:rPr>
          <w:sz w:val="28"/>
          <w:szCs w:val="28"/>
        </w:rPr>
        <w:t>the</w:t>
      </w:r>
      <w:r>
        <w:rPr>
          <w:spacing w:val="-12"/>
          <w:sz w:val="28"/>
          <w:szCs w:val="28"/>
        </w:rPr>
        <w:t xml:space="preserve"> </w:t>
      </w:r>
      <w:r>
        <w:rPr>
          <w:sz w:val="28"/>
          <w:szCs w:val="28"/>
        </w:rPr>
        <w:t>right</w:t>
      </w:r>
      <w:r>
        <w:rPr>
          <w:spacing w:val="-7"/>
          <w:sz w:val="28"/>
          <w:szCs w:val="28"/>
        </w:rPr>
        <w:t xml:space="preserve"> </w:t>
      </w:r>
      <w:r>
        <w:rPr>
          <w:sz w:val="28"/>
          <w:szCs w:val="28"/>
        </w:rPr>
        <w:t>guidance</w:t>
      </w:r>
      <w:r>
        <w:rPr>
          <w:spacing w:val="-9"/>
          <w:sz w:val="28"/>
          <w:szCs w:val="28"/>
        </w:rPr>
        <w:t xml:space="preserve"> </w:t>
      </w:r>
      <w:r>
        <w:rPr>
          <w:sz w:val="28"/>
          <w:szCs w:val="28"/>
        </w:rPr>
        <w:t>and</w:t>
      </w:r>
      <w:r>
        <w:rPr>
          <w:spacing w:val="-7"/>
          <w:sz w:val="28"/>
          <w:szCs w:val="28"/>
        </w:rPr>
        <w:t xml:space="preserve"> </w:t>
      </w:r>
      <w:r>
        <w:rPr>
          <w:sz w:val="28"/>
          <w:szCs w:val="28"/>
        </w:rPr>
        <w:t>advice</w:t>
      </w:r>
      <w:r>
        <w:rPr>
          <w:spacing w:val="-10"/>
          <w:sz w:val="28"/>
          <w:szCs w:val="28"/>
        </w:rPr>
        <w:t xml:space="preserve"> </w:t>
      </w:r>
      <w:r>
        <w:rPr>
          <w:sz w:val="28"/>
          <w:szCs w:val="28"/>
        </w:rPr>
        <w:t>at</w:t>
      </w:r>
      <w:r>
        <w:rPr>
          <w:spacing w:val="-7"/>
          <w:sz w:val="28"/>
          <w:szCs w:val="28"/>
        </w:rPr>
        <w:t xml:space="preserve"> </w:t>
      </w:r>
      <w:r>
        <w:rPr>
          <w:sz w:val="28"/>
          <w:szCs w:val="28"/>
        </w:rPr>
        <w:t>the</w:t>
      </w:r>
      <w:r>
        <w:rPr>
          <w:spacing w:val="-7"/>
          <w:sz w:val="28"/>
          <w:szCs w:val="28"/>
        </w:rPr>
        <w:t xml:space="preserve"> </w:t>
      </w:r>
      <w:r>
        <w:rPr>
          <w:sz w:val="28"/>
          <w:szCs w:val="28"/>
        </w:rPr>
        <w:t>crucial</w:t>
      </w:r>
      <w:r>
        <w:rPr>
          <w:spacing w:val="-8"/>
          <w:sz w:val="28"/>
          <w:szCs w:val="28"/>
        </w:rPr>
        <w:t xml:space="preserve"> </w:t>
      </w:r>
      <w:r>
        <w:rPr>
          <w:sz w:val="28"/>
          <w:szCs w:val="28"/>
        </w:rPr>
        <w:t>juncture</w:t>
      </w:r>
      <w:r>
        <w:rPr>
          <w:spacing w:val="-4"/>
          <w:sz w:val="28"/>
          <w:szCs w:val="28"/>
        </w:rPr>
        <w:t xml:space="preserve"> </w:t>
      </w:r>
      <w:r>
        <w:rPr>
          <w:sz w:val="28"/>
          <w:szCs w:val="28"/>
        </w:rPr>
        <w:t>sand</w:t>
      </w:r>
      <w:r>
        <w:rPr>
          <w:spacing w:val="-6"/>
          <w:sz w:val="28"/>
          <w:szCs w:val="28"/>
        </w:rPr>
        <w:t xml:space="preserve"> </w:t>
      </w:r>
      <w:r>
        <w:rPr>
          <w:sz w:val="28"/>
          <w:szCs w:val="28"/>
        </w:rPr>
        <w:t>for</w:t>
      </w:r>
      <w:r>
        <w:rPr>
          <w:spacing w:val="-12"/>
          <w:sz w:val="28"/>
          <w:szCs w:val="28"/>
        </w:rPr>
        <w:t xml:space="preserve"> </w:t>
      </w:r>
      <w:r>
        <w:rPr>
          <w:sz w:val="28"/>
          <w:szCs w:val="28"/>
        </w:rPr>
        <w:t>showing</w:t>
      </w:r>
      <w:r>
        <w:rPr>
          <w:spacing w:val="-5"/>
          <w:sz w:val="28"/>
          <w:szCs w:val="28"/>
        </w:rPr>
        <w:t xml:space="preserve"> </w:t>
      </w:r>
      <w:r>
        <w:rPr>
          <w:sz w:val="28"/>
          <w:szCs w:val="28"/>
        </w:rPr>
        <w:t>me</w:t>
      </w:r>
      <w:r>
        <w:rPr>
          <w:spacing w:val="-11"/>
          <w:sz w:val="28"/>
          <w:szCs w:val="28"/>
        </w:rPr>
        <w:t xml:space="preserve"> </w:t>
      </w:r>
      <w:r>
        <w:rPr>
          <w:sz w:val="28"/>
          <w:szCs w:val="28"/>
        </w:rPr>
        <w:t>the</w:t>
      </w:r>
      <w:r>
        <w:rPr>
          <w:spacing w:val="-58"/>
          <w:sz w:val="28"/>
          <w:szCs w:val="28"/>
        </w:rPr>
        <w:t xml:space="preserve"> </w:t>
      </w:r>
      <w:r>
        <w:rPr>
          <w:spacing w:val="-1"/>
          <w:sz w:val="28"/>
          <w:szCs w:val="28"/>
        </w:rPr>
        <w:t>right</w:t>
      </w:r>
      <w:r>
        <w:rPr>
          <w:spacing w:val="-10"/>
          <w:sz w:val="28"/>
          <w:szCs w:val="28"/>
        </w:rPr>
        <w:t xml:space="preserve"> </w:t>
      </w:r>
      <w:r>
        <w:rPr>
          <w:spacing w:val="-1"/>
          <w:sz w:val="28"/>
          <w:szCs w:val="28"/>
        </w:rPr>
        <w:t>way.</w:t>
      </w:r>
      <w:r>
        <w:rPr>
          <w:spacing w:val="-10"/>
          <w:sz w:val="28"/>
          <w:szCs w:val="28"/>
        </w:rPr>
        <w:t xml:space="preserve"> </w:t>
      </w:r>
      <w:r>
        <w:rPr>
          <w:spacing w:val="-1"/>
          <w:sz w:val="28"/>
          <w:szCs w:val="28"/>
        </w:rPr>
        <w:t>I</w:t>
      </w:r>
      <w:r>
        <w:rPr>
          <w:spacing w:val="-16"/>
          <w:sz w:val="28"/>
          <w:szCs w:val="28"/>
        </w:rPr>
        <w:t xml:space="preserve"> </w:t>
      </w:r>
      <w:r>
        <w:rPr>
          <w:spacing w:val="-1"/>
          <w:sz w:val="28"/>
          <w:szCs w:val="28"/>
        </w:rPr>
        <w:t>extend</w:t>
      </w:r>
      <w:r>
        <w:rPr>
          <w:spacing w:val="-9"/>
          <w:sz w:val="28"/>
          <w:szCs w:val="28"/>
        </w:rPr>
        <w:t xml:space="preserve"> </w:t>
      </w:r>
      <w:r>
        <w:rPr>
          <w:spacing w:val="-1"/>
          <w:sz w:val="28"/>
          <w:szCs w:val="28"/>
        </w:rPr>
        <w:t>my</w:t>
      </w:r>
      <w:r>
        <w:rPr>
          <w:spacing w:val="-10"/>
          <w:sz w:val="28"/>
          <w:szCs w:val="28"/>
        </w:rPr>
        <w:t xml:space="preserve"> </w:t>
      </w:r>
      <w:r>
        <w:rPr>
          <w:sz w:val="28"/>
          <w:szCs w:val="28"/>
        </w:rPr>
        <w:t>sincere</w:t>
      </w:r>
      <w:r>
        <w:rPr>
          <w:spacing w:val="-12"/>
          <w:sz w:val="28"/>
          <w:szCs w:val="28"/>
        </w:rPr>
        <w:t xml:space="preserve"> </w:t>
      </w:r>
      <w:r>
        <w:rPr>
          <w:sz w:val="28"/>
          <w:szCs w:val="28"/>
        </w:rPr>
        <w:t>thanks</w:t>
      </w:r>
      <w:r>
        <w:rPr>
          <w:spacing w:val="-13"/>
          <w:sz w:val="28"/>
          <w:szCs w:val="28"/>
        </w:rPr>
        <w:t xml:space="preserve"> </w:t>
      </w:r>
      <w:r>
        <w:rPr>
          <w:sz w:val="28"/>
          <w:szCs w:val="28"/>
        </w:rPr>
        <w:t>to</w:t>
      </w:r>
      <w:r>
        <w:rPr>
          <w:spacing w:val="-10"/>
          <w:sz w:val="28"/>
          <w:szCs w:val="28"/>
        </w:rPr>
        <w:t xml:space="preserve"> </w:t>
      </w:r>
      <w:r>
        <w:rPr>
          <w:sz w:val="28"/>
          <w:szCs w:val="28"/>
        </w:rPr>
        <w:t>our</w:t>
      </w:r>
      <w:r>
        <w:rPr>
          <w:spacing w:val="-8"/>
          <w:sz w:val="28"/>
          <w:szCs w:val="28"/>
        </w:rPr>
        <w:t xml:space="preserve"> </w:t>
      </w:r>
      <w:r>
        <w:rPr>
          <w:sz w:val="28"/>
          <w:szCs w:val="28"/>
        </w:rPr>
        <w:t>respected</w:t>
      </w:r>
      <w:r>
        <w:rPr>
          <w:spacing w:val="-10"/>
          <w:sz w:val="28"/>
          <w:szCs w:val="28"/>
        </w:rPr>
        <w:t xml:space="preserve"> </w:t>
      </w:r>
      <w:r>
        <w:rPr>
          <w:b/>
          <w:sz w:val="28"/>
          <w:szCs w:val="28"/>
        </w:rPr>
        <w:t>Centre</w:t>
      </w:r>
      <w:r>
        <w:rPr>
          <w:b/>
          <w:spacing w:val="-13"/>
          <w:sz w:val="28"/>
          <w:szCs w:val="28"/>
        </w:rPr>
        <w:t xml:space="preserve"> </w:t>
      </w:r>
      <w:r>
        <w:rPr>
          <w:rFonts w:hint="default"/>
          <w:b/>
          <w:spacing w:val="-13"/>
          <w:sz w:val="28"/>
          <w:szCs w:val="28"/>
          <w:lang w:val="en-IN"/>
        </w:rPr>
        <w:t xml:space="preserve"> </w:t>
      </w:r>
      <w:r>
        <w:rPr>
          <w:b/>
          <w:sz w:val="28"/>
          <w:szCs w:val="28"/>
        </w:rPr>
        <w:t>Co-Ordinator</w:t>
      </w:r>
      <w:r>
        <w:rPr>
          <w:b/>
          <w:spacing w:val="-10"/>
          <w:sz w:val="28"/>
          <w:szCs w:val="28"/>
        </w:rPr>
        <w:t xml:space="preserve"> </w:t>
      </w:r>
      <w:r>
        <w:rPr>
          <w:rFonts w:hint="default"/>
          <w:b/>
          <w:sz w:val="28"/>
          <w:szCs w:val="28"/>
        </w:rPr>
        <w:t>Mr. Rohit Puranik</w:t>
      </w:r>
      <w:r>
        <w:rPr>
          <w:sz w:val="28"/>
          <w:szCs w:val="28"/>
        </w:rPr>
        <w:t>, for allowing us to use the facilities available. I would like to</w:t>
      </w:r>
      <w:r>
        <w:rPr>
          <w:spacing w:val="-57"/>
          <w:sz w:val="28"/>
          <w:szCs w:val="28"/>
        </w:rPr>
        <w:t xml:space="preserve"> </w:t>
      </w:r>
      <w:r>
        <w:rPr>
          <w:sz w:val="28"/>
          <w:szCs w:val="28"/>
        </w:rPr>
        <w:t>thank the other faculty members also, at this occasion. Last but not the least, I</w:t>
      </w:r>
      <w:r>
        <w:rPr>
          <w:spacing w:val="1"/>
          <w:sz w:val="28"/>
          <w:szCs w:val="28"/>
        </w:rPr>
        <w:t xml:space="preserve"> </w:t>
      </w:r>
      <w:r>
        <w:rPr>
          <w:spacing w:val="-1"/>
          <w:sz w:val="28"/>
          <w:szCs w:val="28"/>
        </w:rPr>
        <w:t>would</w:t>
      </w:r>
      <w:r>
        <w:rPr>
          <w:spacing w:val="-12"/>
          <w:sz w:val="28"/>
          <w:szCs w:val="28"/>
        </w:rPr>
        <w:t xml:space="preserve"> </w:t>
      </w:r>
      <w:r>
        <w:rPr>
          <w:spacing w:val="-1"/>
          <w:sz w:val="28"/>
          <w:szCs w:val="28"/>
        </w:rPr>
        <w:t>like</w:t>
      </w:r>
      <w:r>
        <w:rPr>
          <w:spacing w:val="-13"/>
          <w:sz w:val="28"/>
          <w:szCs w:val="28"/>
        </w:rPr>
        <w:t xml:space="preserve"> </w:t>
      </w:r>
      <w:r>
        <w:rPr>
          <w:spacing w:val="-1"/>
          <w:sz w:val="28"/>
          <w:szCs w:val="28"/>
        </w:rPr>
        <w:t>to</w:t>
      </w:r>
      <w:r>
        <w:rPr>
          <w:spacing w:val="-14"/>
          <w:sz w:val="28"/>
          <w:szCs w:val="28"/>
        </w:rPr>
        <w:t xml:space="preserve"> </w:t>
      </w:r>
      <w:r>
        <w:rPr>
          <w:spacing w:val="-1"/>
          <w:sz w:val="28"/>
          <w:szCs w:val="28"/>
        </w:rPr>
        <w:t>thank</w:t>
      </w:r>
      <w:r>
        <w:rPr>
          <w:spacing w:val="-6"/>
          <w:sz w:val="28"/>
          <w:szCs w:val="28"/>
        </w:rPr>
        <w:t xml:space="preserve"> </w:t>
      </w:r>
      <w:r>
        <w:rPr>
          <w:sz w:val="28"/>
          <w:szCs w:val="28"/>
        </w:rPr>
        <w:t>my</w:t>
      </w:r>
      <w:r>
        <w:rPr>
          <w:spacing w:val="-12"/>
          <w:sz w:val="28"/>
          <w:szCs w:val="28"/>
        </w:rPr>
        <w:t xml:space="preserve"> </w:t>
      </w:r>
      <w:r>
        <w:rPr>
          <w:sz w:val="28"/>
          <w:szCs w:val="28"/>
        </w:rPr>
        <w:t>friends</w:t>
      </w:r>
      <w:r>
        <w:rPr>
          <w:spacing w:val="-12"/>
          <w:sz w:val="28"/>
          <w:szCs w:val="28"/>
        </w:rPr>
        <w:t xml:space="preserve"> </w:t>
      </w:r>
      <w:r>
        <w:rPr>
          <w:sz w:val="28"/>
          <w:szCs w:val="28"/>
        </w:rPr>
        <w:t>and</w:t>
      </w:r>
      <w:r>
        <w:rPr>
          <w:spacing w:val="-12"/>
          <w:sz w:val="28"/>
          <w:szCs w:val="28"/>
        </w:rPr>
        <w:t xml:space="preserve"> </w:t>
      </w:r>
      <w:r>
        <w:rPr>
          <w:sz w:val="28"/>
          <w:szCs w:val="28"/>
        </w:rPr>
        <w:t>family</w:t>
      </w:r>
      <w:r>
        <w:rPr>
          <w:spacing w:val="-8"/>
          <w:sz w:val="28"/>
          <w:szCs w:val="28"/>
        </w:rPr>
        <w:t xml:space="preserve"> </w:t>
      </w:r>
      <w:r>
        <w:rPr>
          <w:sz w:val="28"/>
          <w:szCs w:val="28"/>
        </w:rPr>
        <w:t>for</w:t>
      </w:r>
      <w:r>
        <w:rPr>
          <w:spacing w:val="-16"/>
          <w:sz w:val="28"/>
          <w:szCs w:val="28"/>
        </w:rPr>
        <w:t xml:space="preserve"> </w:t>
      </w:r>
      <w:r>
        <w:rPr>
          <w:sz w:val="28"/>
          <w:szCs w:val="28"/>
        </w:rPr>
        <w:t>the</w:t>
      </w:r>
      <w:r>
        <w:rPr>
          <w:spacing w:val="-13"/>
          <w:sz w:val="28"/>
          <w:szCs w:val="28"/>
        </w:rPr>
        <w:t xml:space="preserve"> </w:t>
      </w:r>
      <w:r>
        <w:rPr>
          <w:sz w:val="28"/>
          <w:szCs w:val="28"/>
        </w:rPr>
        <w:t>support</w:t>
      </w:r>
      <w:r>
        <w:rPr>
          <w:spacing w:val="-9"/>
          <w:sz w:val="28"/>
          <w:szCs w:val="28"/>
        </w:rPr>
        <w:t xml:space="preserve"> </w:t>
      </w:r>
      <w:r>
        <w:rPr>
          <w:sz w:val="28"/>
          <w:szCs w:val="28"/>
        </w:rPr>
        <w:t>and</w:t>
      </w:r>
      <w:r>
        <w:rPr>
          <w:spacing w:val="-12"/>
          <w:sz w:val="28"/>
          <w:szCs w:val="28"/>
        </w:rPr>
        <w:t xml:space="preserve"> </w:t>
      </w:r>
      <w:r>
        <w:rPr>
          <w:sz w:val="28"/>
          <w:szCs w:val="28"/>
        </w:rPr>
        <w:t>encouragement</w:t>
      </w:r>
      <w:r>
        <w:rPr>
          <w:spacing w:val="-8"/>
          <w:sz w:val="28"/>
          <w:szCs w:val="28"/>
        </w:rPr>
        <w:t xml:space="preserve"> </w:t>
      </w:r>
      <w:r>
        <w:rPr>
          <w:sz w:val="28"/>
          <w:szCs w:val="28"/>
        </w:rPr>
        <w:t>they</w:t>
      </w:r>
      <w:r>
        <w:rPr>
          <w:spacing w:val="-57"/>
          <w:sz w:val="28"/>
          <w:szCs w:val="28"/>
        </w:rPr>
        <w:t xml:space="preserve"> </w:t>
      </w:r>
      <w:r>
        <w:rPr>
          <w:sz w:val="28"/>
          <w:szCs w:val="28"/>
        </w:rPr>
        <w:t>have</w:t>
      </w:r>
      <w:r>
        <w:rPr>
          <w:spacing w:val="-2"/>
          <w:sz w:val="28"/>
          <w:szCs w:val="28"/>
        </w:rPr>
        <w:t xml:space="preserve"> </w:t>
      </w:r>
      <w:r>
        <w:rPr>
          <w:sz w:val="28"/>
          <w:szCs w:val="28"/>
        </w:rPr>
        <w:t>given me</w:t>
      </w:r>
      <w:r>
        <w:rPr>
          <w:spacing w:val="-1"/>
          <w:sz w:val="28"/>
          <w:szCs w:val="28"/>
        </w:rPr>
        <w:t xml:space="preserve"> </w:t>
      </w:r>
      <w:r>
        <w:rPr>
          <w:sz w:val="28"/>
          <w:szCs w:val="28"/>
        </w:rPr>
        <w:t>during the</w:t>
      </w:r>
      <w:r>
        <w:rPr>
          <w:spacing w:val="1"/>
          <w:sz w:val="28"/>
          <w:szCs w:val="28"/>
        </w:rPr>
        <w:t xml:space="preserve"> </w:t>
      </w:r>
      <w:r>
        <w:rPr>
          <w:sz w:val="28"/>
          <w:szCs w:val="28"/>
        </w:rPr>
        <w:t>course</w:t>
      </w:r>
      <w:r>
        <w:rPr>
          <w:spacing w:val="-2"/>
          <w:sz w:val="28"/>
          <w:szCs w:val="28"/>
        </w:rPr>
        <w:t xml:space="preserve"> </w:t>
      </w:r>
      <w:r>
        <w:rPr>
          <w:sz w:val="28"/>
          <w:szCs w:val="28"/>
        </w:rPr>
        <w:t>of our</w:t>
      </w:r>
      <w:r>
        <w:rPr>
          <w:spacing w:val="-9"/>
          <w:sz w:val="28"/>
          <w:szCs w:val="28"/>
        </w:rPr>
        <w:t xml:space="preserve"> </w:t>
      </w:r>
      <w:r>
        <w:rPr>
          <w:sz w:val="28"/>
          <w:szCs w:val="28"/>
        </w:rPr>
        <w:t>work.</w:t>
      </w:r>
    </w:p>
    <w:p>
      <w:pPr>
        <w:pStyle w:val="6"/>
        <w:rPr>
          <w:sz w:val="26"/>
        </w:rPr>
      </w:pPr>
    </w:p>
    <w:p>
      <w:pPr>
        <w:pStyle w:val="6"/>
        <w:rPr>
          <w:sz w:val="26"/>
        </w:rPr>
      </w:pPr>
    </w:p>
    <w:p>
      <w:pPr>
        <w:pStyle w:val="6"/>
        <w:rPr>
          <w:sz w:val="26"/>
        </w:rPr>
      </w:pPr>
    </w:p>
    <w:p>
      <w:pPr>
        <w:pStyle w:val="6"/>
        <w:rPr>
          <w:sz w:val="26"/>
        </w:rPr>
      </w:pPr>
    </w:p>
    <w:p>
      <w:pPr>
        <w:pStyle w:val="6"/>
        <w:rPr>
          <w:sz w:val="26"/>
        </w:rPr>
      </w:pPr>
    </w:p>
    <w:p>
      <w:pPr>
        <w:spacing w:before="180"/>
        <w:ind w:left="5760" w:leftChars="0" w:right="0" w:firstLine="720" w:firstLineChars="0"/>
        <w:jc w:val="left"/>
        <w:rPr>
          <w:rFonts w:hint="default"/>
          <w:b/>
          <w:sz w:val="24"/>
        </w:rPr>
      </w:pPr>
      <w:r>
        <w:rPr>
          <w:rFonts w:hint="default"/>
          <w:b/>
          <w:sz w:val="24"/>
        </w:rPr>
        <w:t>Anshul Gupta (229131)</w:t>
      </w:r>
    </w:p>
    <w:p>
      <w:pPr>
        <w:spacing w:before="180"/>
        <w:ind w:left="5760" w:leftChars="0" w:right="0" w:firstLine="720" w:firstLineChars="0"/>
        <w:jc w:val="left"/>
        <w:rPr>
          <w:rFonts w:hint="default"/>
          <w:b/>
          <w:sz w:val="24"/>
        </w:rPr>
      </w:pPr>
      <w:r>
        <w:rPr>
          <w:rFonts w:hint="default"/>
          <w:b/>
          <w:sz w:val="24"/>
        </w:rPr>
        <w:t>Vinit Shrivastava (229234)</w:t>
      </w:r>
    </w:p>
    <w:p>
      <w:pPr>
        <w:spacing w:after="0"/>
        <w:jc w:val="left"/>
        <w:rPr>
          <w:sz w:val="24"/>
        </w:rPr>
        <w:sectPr>
          <w:pgSz w:w="12240" w:h="15840"/>
          <w:pgMar w:top="1440" w:right="400" w:bottom="1640" w:left="520" w:header="741" w:footer="1447" w:gutter="0"/>
          <w:pgBorders w:offsetFrom="page">
            <w:top w:val="single" w:color="000000" w:sz="8" w:space="24"/>
            <w:left w:val="single" w:color="000000" w:sz="8" w:space="24"/>
            <w:bottom w:val="single" w:color="000000" w:sz="8" w:space="24"/>
            <w:right w:val="single" w:color="000000" w:sz="8" w:space="24"/>
          </w:pgBorders>
          <w:cols w:space="720" w:num="1"/>
        </w:sectPr>
      </w:pPr>
    </w:p>
    <w:p>
      <w:pPr>
        <w:pStyle w:val="6"/>
        <w:rPr>
          <w:b/>
          <w:sz w:val="20"/>
        </w:rPr>
      </w:pPr>
    </w:p>
    <w:p>
      <w:pPr>
        <w:pStyle w:val="6"/>
        <w:spacing w:before="6"/>
        <w:rPr>
          <w:b/>
          <w:sz w:val="18"/>
        </w:rPr>
      </w:pPr>
    </w:p>
    <w:p>
      <w:pPr>
        <w:spacing w:before="86"/>
        <w:ind w:left="1569" w:right="1690" w:firstLine="0"/>
        <w:jc w:val="center"/>
        <w:rPr>
          <w:b/>
          <w:sz w:val="32"/>
        </w:rPr>
      </w:pPr>
      <w:r>
        <w:rPr>
          <w:b/>
          <w:sz w:val="32"/>
        </w:rPr>
        <w:t>Table</w:t>
      </w:r>
      <w:r>
        <w:rPr>
          <w:b/>
          <w:spacing w:val="-3"/>
          <w:sz w:val="32"/>
        </w:rPr>
        <w:t xml:space="preserve"> </w:t>
      </w:r>
      <w:r>
        <w:rPr>
          <w:b/>
          <w:sz w:val="32"/>
        </w:rPr>
        <w:t>of</w:t>
      </w:r>
      <w:r>
        <w:rPr>
          <w:b/>
          <w:spacing w:val="-2"/>
          <w:sz w:val="32"/>
        </w:rPr>
        <w:t xml:space="preserve"> </w:t>
      </w:r>
      <w:r>
        <w:rPr>
          <w:b/>
          <w:sz w:val="32"/>
        </w:rPr>
        <w:t>Contents</w:t>
      </w:r>
    </w:p>
    <w:p>
      <w:pPr>
        <w:spacing w:after="0"/>
        <w:jc w:val="center"/>
        <w:rPr>
          <w:sz w:val="32"/>
        </w:rPr>
        <w:sectPr>
          <w:pgSz w:w="12240" w:h="15840"/>
          <w:pgMar w:top="1440" w:right="400" w:bottom="2026" w:left="520" w:header="741" w:footer="1447" w:gutter="0"/>
          <w:pgBorders w:offsetFrom="page">
            <w:top w:val="single" w:color="000000" w:sz="8" w:space="24"/>
            <w:left w:val="single" w:color="000000" w:sz="8" w:space="24"/>
            <w:bottom w:val="single" w:color="000000" w:sz="8" w:space="24"/>
            <w:right w:val="single" w:color="000000" w:sz="8" w:space="24"/>
          </w:pgBorders>
          <w:cols w:space="720" w:num="1"/>
        </w:sectPr>
      </w:pPr>
    </w:p>
    <w:sdt>
      <w:sdtPr>
        <w:id w:val="1"/>
        <w:docPartObj>
          <w:docPartGallery w:val="Table of Contents"/>
          <w:docPartUnique/>
        </w:docPartObj>
      </w:sdtPr>
      <w:sdtContent>
        <w:p>
          <w:pPr>
            <w:pStyle w:val="8"/>
            <w:tabs>
              <w:tab w:val="right" w:leader="dot" w:pos="10272"/>
            </w:tabs>
            <w:spacing w:before="424"/>
          </w:pPr>
          <w:r>
            <w:fldChar w:fldCharType="begin"/>
          </w:r>
          <w:r>
            <w:instrText xml:space="preserve"> HYPERLINK \l "_bookmark0" </w:instrText>
          </w:r>
          <w:r>
            <w:fldChar w:fldCharType="separate"/>
          </w:r>
          <w:r>
            <w:t>ABSTRACT</w:t>
          </w:r>
          <w:r>
            <w:tab/>
          </w:r>
          <w:r>
            <w:t>2</w:t>
          </w:r>
          <w:r>
            <w:fldChar w:fldCharType="end"/>
          </w:r>
        </w:p>
        <w:p>
          <w:pPr>
            <w:pStyle w:val="8"/>
            <w:tabs>
              <w:tab w:val="right" w:leader="dot" w:pos="10272"/>
            </w:tabs>
            <w:spacing w:before="123"/>
          </w:pPr>
          <w:r>
            <w:fldChar w:fldCharType="begin"/>
          </w:r>
          <w:r>
            <w:instrText xml:space="preserve"> HYPERLINK \l "_bookmark1" </w:instrText>
          </w:r>
          <w:r>
            <w:fldChar w:fldCharType="separate"/>
          </w:r>
          <w:r>
            <w:t>ACKNOWLEDGEMENT</w:t>
          </w:r>
          <w:r>
            <w:tab/>
          </w:r>
          <w:r>
            <w:t>3</w:t>
          </w:r>
          <w:r>
            <w:fldChar w:fldCharType="end"/>
          </w:r>
        </w:p>
        <w:p>
          <w:pPr>
            <w:pStyle w:val="8"/>
            <w:tabs>
              <w:tab w:val="right" w:leader="dot" w:pos="10272"/>
            </w:tabs>
          </w:pPr>
          <w:r>
            <w:fldChar w:fldCharType="begin"/>
          </w:r>
          <w:r>
            <w:instrText xml:space="preserve"> HYPERLINK \l "_bookmark2" </w:instrText>
          </w:r>
          <w:r>
            <w:fldChar w:fldCharType="separate"/>
          </w:r>
          <w:r>
            <w:t>INTRODUCTION</w:t>
          </w:r>
          <w:r>
            <w:tab/>
          </w:r>
          <w:r>
            <w:t>7</w:t>
          </w:r>
          <w:r>
            <w:fldChar w:fldCharType="end"/>
          </w:r>
        </w:p>
        <w:p>
          <w:pPr>
            <w:pStyle w:val="8"/>
            <w:tabs>
              <w:tab w:val="right" w:leader="dot" w:pos="10277"/>
            </w:tabs>
            <w:spacing w:before="123"/>
            <w:ind w:left="925"/>
          </w:pPr>
          <w:r>
            <w:fldChar w:fldCharType="begin"/>
          </w:r>
          <w:r>
            <w:instrText xml:space="preserve"> HYPERLINK \l "_bookmark3" </w:instrText>
          </w:r>
          <w:r>
            <w:fldChar w:fldCharType="separate"/>
          </w:r>
          <w:r>
            <w:t>FEATURES</w:t>
          </w:r>
          <w:r>
            <w:tab/>
          </w:r>
          <w:r>
            <w:t>7</w:t>
          </w:r>
          <w:r>
            <w:fldChar w:fldCharType="end"/>
          </w:r>
        </w:p>
        <w:p>
          <w:pPr>
            <w:pStyle w:val="8"/>
            <w:numPr>
              <w:ilvl w:val="1"/>
              <w:numId w:val="1"/>
            </w:numPr>
            <w:tabs>
              <w:tab w:val="left" w:pos="1585"/>
              <w:tab w:val="left" w:pos="1586"/>
              <w:tab w:val="right" w:leader="dot" w:pos="10277"/>
            </w:tabs>
            <w:spacing w:before="120" w:after="0" w:line="240" w:lineRule="auto"/>
            <w:ind w:left="1585" w:right="0" w:hanging="664"/>
            <w:jc w:val="left"/>
          </w:pPr>
          <w:r>
            <w:fldChar w:fldCharType="begin"/>
          </w:r>
          <w:r>
            <w:instrText xml:space="preserve"> HYPERLINK \l "_bookmark4" </w:instrText>
          </w:r>
          <w:r>
            <w:fldChar w:fldCharType="separate"/>
          </w:r>
          <w:r>
            <w:t>PROJECT</w:t>
          </w:r>
          <w:r>
            <w:rPr>
              <w:spacing w:val="-1"/>
            </w:rPr>
            <w:t xml:space="preserve"> </w:t>
          </w:r>
          <w:r>
            <w:t>OBJECTIVE</w:t>
          </w:r>
          <w:r>
            <w:tab/>
          </w:r>
          <w:r>
            <w:t>8</w:t>
          </w:r>
          <w:r>
            <w:fldChar w:fldCharType="end"/>
          </w:r>
        </w:p>
        <w:p>
          <w:pPr>
            <w:pStyle w:val="8"/>
            <w:numPr>
              <w:ilvl w:val="1"/>
              <w:numId w:val="1"/>
            </w:numPr>
            <w:tabs>
              <w:tab w:val="left" w:pos="1585"/>
              <w:tab w:val="left" w:pos="1586"/>
              <w:tab w:val="right" w:leader="dot" w:pos="10277"/>
            </w:tabs>
            <w:spacing w:before="123" w:after="0" w:line="240" w:lineRule="auto"/>
            <w:ind w:left="1585" w:right="0" w:hanging="664"/>
            <w:jc w:val="left"/>
          </w:pPr>
          <w:r>
            <w:fldChar w:fldCharType="begin"/>
          </w:r>
          <w:r>
            <w:instrText xml:space="preserve"> HYPERLINK \l "_bookmark5" </w:instrText>
          </w:r>
          <w:r>
            <w:fldChar w:fldCharType="separate"/>
          </w:r>
          <w:r>
            <w:t>PROJECT</w:t>
          </w:r>
          <w:r>
            <w:rPr>
              <w:spacing w:val="-1"/>
            </w:rPr>
            <w:t xml:space="preserve"> </w:t>
          </w:r>
          <w:r>
            <w:t>OVERVIEW</w:t>
          </w:r>
          <w:r>
            <w:tab/>
          </w:r>
          <w:r>
            <w:t>8</w:t>
          </w:r>
          <w:r>
            <w:fldChar w:fldCharType="end"/>
          </w:r>
        </w:p>
        <w:p>
          <w:pPr>
            <w:pStyle w:val="8"/>
            <w:numPr>
              <w:ilvl w:val="1"/>
              <w:numId w:val="1"/>
            </w:numPr>
            <w:tabs>
              <w:tab w:val="left" w:pos="1286"/>
              <w:tab w:val="right" w:leader="dot" w:pos="10277"/>
            </w:tabs>
            <w:spacing w:before="122" w:after="0" w:line="240" w:lineRule="auto"/>
            <w:ind w:left="1285" w:right="0" w:hanging="364"/>
            <w:jc w:val="left"/>
          </w:pPr>
          <w:r>
            <w:fldChar w:fldCharType="begin"/>
          </w:r>
          <w:r>
            <w:instrText xml:space="preserve"> HYPERLINK \l "_bookmark6" </w:instrText>
          </w:r>
          <w:r>
            <w:fldChar w:fldCharType="separate"/>
          </w:r>
          <w:r>
            <w:t>PROJECT</w:t>
          </w:r>
          <w:r>
            <w:rPr>
              <w:spacing w:val="-1"/>
            </w:rPr>
            <w:t xml:space="preserve"> </w:t>
          </w:r>
          <w:r>
            <w:t>SCOPE</w:t>
          </w:r>
          <w:r>
            <w:fldChar w:fldCharType="end"/>
          </w:r>
          <w:r>
            <w:tab/>
          </w:r>
          <w:r>
            <w:t>9</w:t>
          </w:r>
        </w:p>
        <w:p>
          <w:pPr>
            <w:pStyle w:val="8"/>
            <w:numPr>
              <w:ilvl w:val="1"/>
              <w:numId w:val="1"/>
            </w:numPr>
            <w:tabs>
              <w:tab w:val="left" w:pos="1286"/>
              <w:tab w:val="right" w:leader="dot" w:pos="10277"/>
            </w:tabs>
            <w:spacing w:before="122" w:after="0" w:line="240" w:lineRule="auto"/>
            <w:ind w:left="1285" w:right="0" w:hanging="364"/>
            <w:jc w:val="left"/>
          </w:pPr>
          <w:r>
            <w:fldChar w:fldCharType="begin"/>
          </w:r>
          <w:r>
            <w:instrText xml:space="preserve"> HYPERLINK \l "_bookmark7" </w:instrText>
          </w:r>
          <w:r>
            <w:fldChar w:fldCharType="separate"/>
          </w:r>
          <w:r>
            <w:t>STUDY</w:t>
          </w:r>
          <w:r>
            <w:rPr>
              <w:spacing w:val="-1"/>
            </w:rPr>
            <w:t xml:space="preserve"> </w:t>
          </w:r>
          <w:r>
            <w:t>OF THE</w:t>
          </w:r>
          <w:r>
            <w:rPr>
              <w:spacing w:val="-2"/>
            </w:rPr>
            <w:t xml:space="preserve"> </w:t>
          </w:r>
          <w:r>
            <w:t>SYSTEM</w:t>
          </w:r>
          <w:r>
            <w:tab/>
          </w:r>
          <w:r>
            <w:t>9</w:t>
          </w:r>
          <w:r>
            <w:fldChar w:fldCharType="end"/>
          </w:r>
        </w:p>
        <w:p>
          <w:pPr>
            <w:pStyle w:val="9"/>
            <w:numPr>
              <w:ilvl w:val="2"/>
              <w:numId w:val="1"/>
            </w:numPr>
            <w:tabs>
              <w:tab w:val="left" w:pos="1900"/>
              <w:tab w:val="right" w:leader="dot" w:pos="10272"/>
            </w:tabs>
            <w:spacing w:before="120" w:after="0" w:line="240" w:lineRule="auto"/>
            <w:ind w:left="1899" w:right="0" w:hanging="543"/>
            <w:jc w:val="left"/>
          </w:pPr>
          <w:r>
            <w:fldChar w:fldCharType="begin"/>
          </w:r>
          <w:r>
            <w:instrText xml:space="preserve"> HYPERLINK \l "_bookmark8" </w:instrText>
          </w:r>
          <w:r>
            <w:fldChar w:fldCharType="separate"/>
          </w:r>
          <w:r>
            <w:t>MODULES</w:t>
          </w:r>
          <w:r>
            <w:tab/>
          </w:r>
          <w:r>
            <w:t>9</w:t>
          </w:r>
          <w:r>
            <w:fldChar w:fldCharType="end"/>
          </w:r>
        </w:p>
        <w:p>
          <w:pPr>
            <w:pStyle w:val="8"/>
            <w:tabs>
              <w:tab w:val="right" w:leader="dot" w:pos="10272"/>
            </w:tabs>
            <w:spacing w:before="123"/>
            <w:rPr>
              <w:rFonts w:hint="default"/>
              <w:lang w:val="en-IN"/>
            </w:rPr>
          </w:pPr>
          <w:r>
            <w:t>SYSTEM</w:t>
          </w:r>
          <w:r>
            <w:rPr>
              <w:spacing w:val="-4"/>
            </w:rPr>
            <w:t xml:space="preserve"> </w:t>
          </w:r>
          <w:r>
            <w:t>ANALYSIS</w:t>
          </w:r>
          <w:r>
            <w:tab/>
          </w:r>
          <w:r>
            <w:rPr>
              <w:rFonts w:hint="default"/>
              <w:lang w:val="en-IN"/>
            </w:rPr>
            <w:t>16</w:t>
          </w:r>
        </w:p>
        <w:p>
          <w:pPr>
            <w:pStyle w:val="8"/>
            <w:numPr>
              <w:ilvl w:val="1"/>
              <w:numId w:val="2"/>
            </w:numPr>
            <w:tabs>
              <w:tab w:val="left" w:pos="1286"/>
              <w:tab w:val="right" w:leader="dot" w:pos="10277"/>
            </w:tabs>
            <w:spacing w:before="122" w:after="0" w:line="240" w:lineRule="auto"/>
            <w:ind w:left="1285" w:right="0" w:hanging="364"/>
            <w:jc w:val="left"/>
          </w:pPr>
          <w:r>
            <w:t>EXISTING</w:t>
          </w:r>
          <w:r>
            <w:rPr>
              <w:spacing w:val="-2"/>
            </w:rPr>
            <w:t xml:space="preserve"> </w:t>
          </w:r>
          <w:r>
            <w:t>SYSTEM</w:t>
          </w:r>
          <w:r>
            <w:tab/>
          </w:r>
          <w:r>
            <w:rPr>
              <w:rFonts w:hint="default"/>
              <w:lang w:val="en-IN"/>
            </w:rPr>
            <w:t>16</w:t>
          </w:r>
        </w:p>
        <w:p>
          <w:pPr>
            <w:pStyle w:val="8"/>
            <w:numPr>
              <w:ilvl w:val="1"/>
              <w:numId w:val="2"/>
            </w:numPr>
            <w:tabs>
              <w:tab w:val="left" w:pos="1286"/>
              <w:tab w:val="right" w:leader="dot" w:pos="10277"/>
            </w:tabs>
            <w:spacing w:before="123" w:after="0" w:line="240" w:lineRule="auto"/>
            <w:ind w:left="1285" w:right="0" w:hanging="364"/>
            <w:jc w:val="left"/>
          </w:pPr>
          <w:r>
            <w:fldChar w:fldCharType="begin"/>
          </w:r>
          <w:r>
            <w:instrText xml:space="preserve"> HYPERLINK \l "_bookmark11" </w:instrText>
          </w:r>
          <w:r>
            <w:fldChar w:fldCharType="separate"/>
          </w:r>
          <w:r>
            <w:t>PROPOSED</w:t>
          </w:r>
          <w:r>
            <w:rPr>
              <w:spacing w:val="-1"/>
            </w:rPr>
            <w:t xml:space="preserve"> </w:t>
          </w:r>
          <w:r>
            <w:t>SYSTEM</w:t>
          </w:r>
          <w:r>
            <w:tab/>
          </w:r>
          <w:r>
            <w:rPr>
              <w:rFonts w:hint="default"/>
              <w:lang w:val="en-IN"/>
            </w:rPr>
            <w:t>1</w:t>
          </w:r>
          <w:r>
            <w:fldChar w:fldCharType="end"/>
          </w:r>
          <w:r>
            <w:rPr>
              <w:rFonts w:hint="default"/>
              <w:lang w:val="en-IN"/>
            </w:rPr>
            <w:t>6</w:t>
          </w:r>
        </w:p>
        <w:p>
          <w:pPr>
            <w:pStyle w:val="8"/>
            <w:numPr>
              <w:ilvl w:val="1"/>
              <w:numId w:val="2"/>
            </w:numPr>
            <w:tabs>
              <w:tab w:val="left" w:pos="1286"/>
              <w:tab w:val="right" w:leader="dot" w:pos="10277"/>
            </w:tabs>
            <w:spacing w:before="120" w:after="0" w:line="240" w:lineRule="auto"/>
            <w:ind w:left="1285" w:right="0" w:hanging="364"/>
            <w:jc w:val="left"/>
          </w:pPr>
          <w:r>
            <w:fldChar w:fldCharType="begin"/>
          </w:r>
          <w:r>
            <w:instrText xml:space="preserve"> HYPERLINK \l "_bookmark12" </w:instrText>
          </w:r>
          <w:r>
            <w:fldChar w:fldCharType="separate"/>
          </w:r>
          <w:r>
            <w:t>SYSTEM</w:t>
          </w:r>
          <w:r>
            <w:rPr>
              <w:spacing w:val="-4"/>
            </w:rPr>
            <w:t xml:space="preserve"> </w:t>
          </w:r>
          <w:r>
            <w:t>REQUIREMENT SPECIFICATION</w:t>
          </w:r>
          <w:r>
            <w:tab/>
          </w:r>
          <w:r>
            <w:t>19</w:t>
          </w:r>
          <w:r>
            <w:fldChar w:fldCharType="end"/>
          </w:r>
        </w:p>
        <w:p>
          <w:pPr>
            <w:pStyle w:val="9"/>
            <w:numPr>
              <w:ilvl w:val="2"/>
              <w:numId w:val="2"/>
            </w:numPr>
            <w:tabs>
              <w:tab w:val="left" w:pos="1960"/>
              <w:tab w:val="right" w:leader="dot" w:pos="10272"/>
            </w:tabs>
            <w:spacing w:before="122" w:after="0" w:line="240" w:lineRule="auto"/>
            <w:ind w:left="1959" w:right="0" w:hanging="603"/>
            <w:jc w:val="left"/>
          </w:pPr>
          <w:r>
            <w:fldChar w:fldCharType="begin"/>
          </w:r>
          <w:r>
            <w:instrText xml:space="preserve"> HYPERLINK \l "_bookmark13" </w:instrText>
          </w:r>
          <w:r>
            <w:fldChar w:fldCharType="separate"/>
          </w:r>
          <w:r>
            <w:t>GENERAL</w:t>
          </w:r>
          <w:r>
            <w:rPr>
              <w:spacing w:val="-1"/>
            </w:rPr>
            <w:t xml:space="preserve"> </w:t>
          </w:r>
          <w:r>
            <w:t>DESCRIPTION</w:t>
          </w:r>
          <w:r>
            <w:tab/>
          </w:r>
          <w:r>
            <w:t>19</w:t>
          </w:r>
          <w:r>
            <w:fldChar w:fldCharType="end"/>
          </w:r>
        </w:p>
        <w:p>
          <w:pPr>
            <w:pStyle w:val="9"/>
            <w:numPr>
              <w:ilvl w:val="2"/>
              <w:numId w:val="2"/>
            </w:numPr>
            <w:tabs>
              <w:tab w:val="left" w:pos="1900"/>
              <w:tab w:val="right" w:leader="dot" w:pos="10272"/>
            </w:tabs>
            <w:spacing w:before="123" w:after="0" w:line="240" w:lineRule="auto"/>
            <w:ind w:left="1899" w:right="0" w:hanging="543"/>
            <w:jc w:val="left"/>
          </w:pPr>
          <w:r>
            <w:fldChar w:fldCharType="begin"/>
          </w:r>
          <w:r>
            <w:instrText xml:space="preserve"> HYPERLINK \l "_bookmark14" </w:instrText>
          </w:r>
          <w:r>
            <w:fldChar w:fldCharType="separate"/>
          </w:r>
          <w:r>
            <w:t>SYSTEM</w:t>
          </w:r>
          <w:r>
            <w:rPr>
              <w:spacing w:val="-4"/>
            </w:rPr>
            <w:t xml:space="preserve"> </w:t>
          </w:r>
          <w:r>
            <w:t>OBJECTIVES</w:t>
          </w:r>
          <w:r>
            <w:tab/>
          </w:r>
          <w:r>
            <w:rPr>
              <w:rFonts w:hint="default"/>
              <w:lang w:val="en-IN"/>
            </w:rPr>
            <w:t>1</w:t>
          </w:r>
          <w:r>
            <w:fldChar w:fldCharType="end"/>
          </w:r>
          <w:r>
            <w:rPr>
              <w:rFonts w:hint="default"/>
              <w:lang w:val="en-IN"/>
            </w:rPr>
            <w:t>9</w:t>
          </w:r>
        </w:p>
        <w:p>
          <w:pPr>
            <w:pStyle w:val="9"/>
            <w:numPr>
              <w:ilvl w:val="2"/>
              <w:numId w:val="2"/>
            </w:numPr>
            <w:tabs>
              <w:tab w:val="left" w:pos="1960"/>
              <w:tab w:val="right" w:leader="dot" w:pos="10272"/>
            </w:tabs>
            <w:spacing w:before="122" w:after="0" w:line="240" w:lineRule="auto"/>
            <w:ind w:left="1959" w:right="0" w:hanging="603"/>
            <w:jc w:val="left"/>
          </w:pPr>
          <w:r>
            <w:fldChar w:fldCharType="begin"/>
          </w:r>
          <w:r>
            <w:instrText xml:space="preserve"> HYPERLINK \l "_bookmark15" </w:instrText>
          </w:r>
          <w:r>
            <w:fldChar w:fldCharType="separate"/>
          </w:r>
          <w:r>
            <w:t>SYSTEM</w:t>
          </w:r>
          <w:r>
            <w:rPr>
              <w:spacing w:val="-4"/>
            </w:rPr>
            <w:t xml:space="preserve"> </w:t>
          </w:r>
          <w:r>
            <w:t>REQUIREMENTS</w:t>
          </w:r>
          <w:r>
            <w:tab/>
          </w:r>
          <w:r>
            <w:rPr>
              <w:rFonts w:hint="default"/>
              <w:lang w:val="en-IN"/>
            </w:rPr>
            <w:t>1</w:t>
          </w:r>
          <w:r>
            <w:fldChar w:fldCharType="end"/>
          </w:r>
          <w:r>
            <w:rPr>
              <w:rFonts w:hint="default"/>
              <w:lang w:val="en-IN"/>
            </w:rPr>
            <w:t>9</w:t>
          </w:r>
        </w:p>
        <w:p>
          <w:pPr>
            <w:pStyle w:val="8"/>
            <w:tabs>
              <w:tab w:val="right" w:leader="dot" w:pos="10272"/>
            </w:tabs>
            <w:spacing w:before="120"/>
            <w:rPr>
              <w:rFonts w:hint="default"/>
              <w:lang w:val="en-IN"/>
            </w:rPr>
          </w:pPr>
          <w:r>
            <w:fldChar w:fldCharType="begin"/>
          </w:r>
          <w:r>
            <w:instrText xml:space="preserve"> HYPERLINK \l "_bookmark16" </w:instrText>
          </w:r>
          <w:r>
            <w:fldChar w:fldCharType="separate"/>
          </w:r>
          <w:r>
            <w:t>MODERATOR</w:t>
          </w:r>
          <w:r>
            <w:tab/>
          </w:r>
          <w:r>
            <w:rPr>
              <w:rFonts w:hint="default"/>
              <w:lang w:val="en-IN"/>
            </w:rPr>
            <w:t>2</w:t>
          </w:r>
          <w:r>
            <w:fldChar w:fldCharType="end"/>
          </w:r>
          <w:r>
            <w:rPr>
              <w:rFonts w:hint="default"/>
              <w:lang w:val="en-IN"/>
            </w:rPr>
            <w:t>0</w:t>
          </w:r>
        </w:p>
        <w:p>
          <w:pPr>
            <w:pStyle w:val="8"/>
            <w:tabs>
              <w:tab w:val="right" w:leader="dot" w:pos="10272"/>
            </w:tabs>
            <w:spacing w:before="123"/>
            <w:rPr>
              <w:rFonts w:hint="default"/>
              <w:lang w:val="en-IN"/>
            </w:rPr>
          </w:pPr>
          <w:r>
            <w:fldChar w:fldCharType="begin"/>
          </w:r>
          <w:r>
            <w:instrText xml:space="preserve"> HYPERLINK \l "_bookmark17" </w:instrText>
          </w:r>
          <w:r>
            <w:fldChar w:fldCharType="separate"/>
          </w:r>
          <w:r>
            <w:t>DESCRIPTION</w:t>
          </w:r>
          <w:r>
            <w:rPr>
              <w:spacing w:val="-1"/>
            </w:rPr>
            <w:t xml:space="preserve"> </w:t>
          </w:r>
          <w:r>
            <w:t>OF FEATURES</w:t>
          </w:r>
          <w:r>
            <w:tab/>
          </w:r>
          <w:r>
            <w:rPr>
              <w:rFonts w:hint="default"/>
              <w:lang w:val="en-IN"/>
            </w:rPr>
            <w:t>2</w:t>
          </w:r>
          <w:r>
            <w:fldChar w:fldCharType="end"/>
          </w:r>
          <w:r>
            <w:rPr>
              <w:rFonts w:hint="default"/>
              <w:lang w:val="en-IN"/>
            </w:rPr>
            <w:t>0</w:t>
          </w:r>
        </w:p>
        <w:p>
          <w:pPr>
            <w:pStyle w:val="8"/>
            <w:tabs>
              <w:tab w:val="right" w:leader="dot" w:pos="10277"/>
            </w:tabs>
            <w:ind w:left="925"/>
            <w:rPr>
              <w:rFonts w:hint="default"/>
              <w:lang w:val="en-IN"/>
            </w:rPr>
          </w:pPr>
          <w:r>
            <w:fldChar w:fldCharType="begin"/>
          </w:r>
          <w:r>
            <w:instrText xml:space="preserve"> HYPERLINK \l "_bookmark18" </w:instrText>
          </w:r>
          <w:r>
            <w:fldChar w:fldCharType="separate"/>
          </w:r>
          <w:r>
            <w:t>ADMIN</w:t>
          </w:r>
          <w:r>
            <w:tab/>
          </w:r>
          <w:r>
            <w:rPr>
              <w:rFonts w:hint="default"/>
              <w:lang w:val="en-IN"/>
            </w:rPr>
            <w:t>2</w:t>
          </w:r>
          <w:r>
            <w:fldChar w:fldCharType="end"/>
          </w:r>
          <w:r>
            <w:rPr>
              <w:rFonts w:hint="default"/>
              <w:lang w:val="en-IN"/>
            </w:rPr>
            <w:t>0</w:t>
          </w:r>
        </w:p>
        <w:p>
          <w:pPr>
            <w:pStyle w:val="8"/>
            <w:tabs>
              <w:tab w:val="right" w:leader="dot" w:pos="10272"/>
            </w:tabs>
            <w:spacing w:before="123"/>
            <w:rPr>
              <w:rFonts w:hint="default"/>
              <w:lang w:val="en-IN"/>
            </w:rPr>
          </w:pPr>
          <w:r>
            <w:fldChar w:fldCharType="begin"/>
          </w:r>
          <w:r>
            <w:instrText xml:space="preserve"> HYPERLINK \l "_bookmark19" </w:instrText>
          </w:r>
          <w:r>
            <w:fldChar w:fldCharType="separate"/>
          </w:r>
          <w:r>
            <w:t>SYSTEM</w:t>
          </w:r>
          <w:r>
            <w:rPr>
              <w:spacing w:val="-2"/>
            </w:rPr>
            <w:t xml:space="preserve"> </w:t>
          </w:r>
          <w:r>
            <w:t>DESIGN</w:t>
          </w:r>
          <w:r>
            <w:tab/>
          </w:r>
          <w:r>
            <w:rPr>
              <w:rFonts w:hint="default"/>
              <w:lang w:val="en-IN"/>
            </w:rPr>
            <w:t>2</w:t>
          </w:r>
          <w:r>
            <w:fldChar w:fldCharType="end"/>
          </w:r>
          <w:r>
            <w:rPr>
              <w:rFonts w:hint="default"/>
              <w:lang w:val="en-IN"/>
            </w:rPr>
            <w:t>2</w:t>
          </w:r>
        </w:p>
        <w:p>
          <w:pPr>
            <w:pStyle w:val="8"/>
            <w:numPr>
              <w:ilvl w:val="1"/>
              <w:numId w:val="3"/>
            </w:numPr>
            <w:tabs>
              <w:tab w:val="left" w:pos="1286"/>
              <w:tab w:val="right" w:leader="dot" w:pos="10277"/>
            </w:tabs>
            <w:spacing w:before="122" w:after="0" w:line="240" w:lineRule="auto"/>
            <w:ind w:left="1285" w:right="0" w:hanging="364"/>
            <w:jc w:val="left"/>
          </w:pPr>
          <w:r>
            <w:fldChar w:fldCharType="begin"/>
          </w:r>
          <w:r>
            <w:instrText xml:space="preserve"> HYPERLINK \l "_bookmark20" </w:instrText>
          </w:r>
          <w:r>
            <w:fldChar w:fldCharType="separate"/>
          </w:r>
          <w:r>
            <w:t>INPUT</w:t>
          </w:r>
          <w:r>
            <w:rPr>
              <w:spacing w:val="-1"/>
            </w:rPr>
            <w:t xml:space="preserve"> </w:t>
          </w:r>
          <w:r>
            <w:t>AND OUTPUT</w:t>
          </w:r>
          <w:r>
            <w:rPr>
              <w:spacing w:val="2"/>
            </w:rPr>
            <w:t xml:space="preserve"> </w:t>
          </w:r>
          <w:r>
            <w:t>DESIGN</w:t>
          </w:r>
          <w:r>
            <w:tab/>
          </w:r>
          <w:r>
            <w:t>25</w:t>
          </w:r>
          <w:r>
            <w:fldChar w:fldCharType="end"/>
          </w:r>
        </w:p>
        <w:p>
          <w:pPr>
            <w:pStyle w:val="9"/>
            <w:numPr>
              <w:ilvl w:val="2"/>
              <w:numId w:val="3"/>
            </w:numPr>
            <w:tabs>
              <w:tab w:val="left" w:pos="1960"/>
              <w:tab w:val="right" w:leader="dot" w:pos="10272"/>
            </w:tabs>
            <w:spacing w:before="120" w:after="0" w:line="240" w:lineRule="auto"/>
            <w:ind w:left="1959" w:right="0" w:hanging="603"/>
            <w:jc w:val="left"/>
          </w:pPr>
          <w:r>
            <w:fldChar w:fldCharType="begin"/>
          </w:r>
          <w:r>
            <w:instrText xml:space="preserve"> HYPERLINK \l "_bookmark21" </w:instrText>
          </w:r>
          <w:r>
            <w:fldChar w:fldCharType="separate"/>
          </w:r>
          <w:r>
            <w:t>INPUT</w:t>
          </w:r>
          <w:r>
            <w:rPr>
              <w:spacing w:val="-1"/>
            </w:rPr>
            <w:t xml:space="preserve"> </w:t>
          </w:r>
          <w:r>
            <w:t>DESIGN</w:t>
          </w:r>
          <w:r>
            <w:tab/>
          </w:r>
          <w:r>
            <w:t>25</w:t>
          </w:r>
          <w:r>
            <w:fldChar w:fldCharType="end"/>
          </w:r>
        </w:p>
        <w:p>
          <w:pPr>
            <w:pStyle w:val="9"/>
            <w:numPr>
              <w:ilvl w:val="2"/>
              <w:numId w:val="3"/>
            </w:numPr>
            <w:tabs>
              <w:tab w:val="left" w:pos="1960"/>
              <w:tab w:val="right" w:leader="dot" w:pos="10272"/>
            </w:tabs>
            <w:spacing w:before="123" w:after="0" w:line="240" w:lineRule="auto"/>
            <w:ind w:left="1959" w:right="0" w:hanging="603"/>
            <w:jc w:val="left"/>
          </w:pPr>
          <w:r>
            <w:fldChar w:fldCharType="begin"/>
          </w:r>
          <w:r>
            <w:instrText xml:space="preserve"> HYPERLINK \l "_bookmark22" </w:instrText>
          </w:r>
          <w:r>
            <w:fldChar w:fldCharType="separate"/>
          </w:r>
          <w:r>
            <w:t>OUTPUT</w:t>
          </w:r>
          <w:r>
            <w:rPr>
              <w:spacing w:val="-1"/>
            </w:rPr>
            <w:t xml:space="preserve"> </w:t>
          </w:r>
          <w:r>
            <w:t>DESIGN</w:t>
          </w:r>
          <w:r>
            <w:tab/>
          </w:r>
          <w:r>
            <w:t>25</w:t>
          </w:r>
          <w:r>
            <w:fldChar w:fldCharType="end"/>
          </w:r>
        </w:p>
        <w:p>
          <w:pPr>
            <w:pStyle w:val="8"/>
            <w:tabs>
              <w:tab w:val="right" w:leader="dot" w:pos="10272"/>
            </w:tabs>
            <w:spacing w:before="123"/>
            <w:rPr>
              <w:rFonts w:hint="default"/>
              <w:lang w:val="en-IN"/>
            </w:rPr>
          </w:pPr>
          <w:r>
            <w:fldChar w:fldCharType="begin"/>
          </w:r>
          <w:r>
            <w:instrText xml:space="preserve"> HYPERLINK \l "_bookmark23" </w:instrText>
          </w:r>
          <w:r>
            <w:fldChar w:fldCharType="separate"/>
          </w:r>
          <w:r>
            <w:t>DATABASE DESIGN</w:t>
          </w:r>
          <w:r>
            <w:tab/>
          </w:r>
          <w:r>
            <w:rPr>
              <w:rFonts w:hint="default"/>
              <w:lang w:val="en-IN"/>
            </w:rPr>
            <w:t>2</w:t>
          </w:r>
          <w:r>
            <w:fldChar w:fldCharType="end"/>
          </w:r>
          <w:r>
            <w:rPr>
              <w:rFonts w:hint="default"/>
              <w:lang w:val="en-IN"/>
            </w:rPr>
            <w:t>4</w:t>
          </w:r>
        </w:p>
        <w:p>
          <w:pPr>
            <w:pStyle w:val="8"/>
            <w:numPr>
              <w:ilvl w:val="1"/>
              <w:numId w:val="3"/>
            </w:numPr>
            <w:tabs>
              <w:tab w:val="left" w:pos="1286"/>
              <w:tab w:val="right" w:leader="dot" w:pos="10277"/>
            </w:tabs>
            <w:spacing w:before="124" w:after="0" w:line="240" w:lineRule="auto"/>
            <w:ind w:left="1285" w:right="0" w:hanging="364"/>
            <w:jc w:val="left"/>
          </w:pPr>
          <w:r>
            <w:fldChar w:fldCharType="begin"/>
          </w:r>
          <w:r>
            <w:instrText xml:space="preserve"> HYPERLINK \l "_bookmark24" </w:instrText>
          </w:r>
          <w:r>
            <w:fldChar w:fldCharType="separate"/>
          </w:r>
          <w:r>
            <w:t>DATABASE</w:t>
          </w:r>
          <w:r>
            <w:tab/>
          </w:r>
          <w:r>
            <w:rPr>
              <w:rFonts w:hint="default"/>
              <w:lang w:val="en-IN"/>
            </w:rPr>
            <w:t>2</w:t>
          </w:r>
          <w:r>
            <w:fldChar w:fldCharType="end"/>
          </w:r>
          <w:r>
            <w:rPr>
              <w:rFonts w:hint="default"/>
              <w:lang w:val="en-IN"/>
            </w:rPr>
            <w:t>4</w:t>
          </w:r>
        </w:p>
        <w:p>
          <w:pPr>
            <w:pStyle w:val="8"/>
            <w:numPr>
              <w:ilvl w:val="1"/>
              <w:numId w:val="3"/>
            </w:numPr>
            <w:tabs>
              <w:tab w:val="left" w:pos="1286"/>
              <w:tab w:val="right" w:leader="dot" w:pos="10277"/>
            </w:tabs>
            <w:spacing w:before="120" w:after="0" w:line="240" w:lineRule="auto"/>
            <w:ind w:left="1285" w:right="0" w:hanging="364"/>
            <w:jc w:val="left"/>
          </w:pPr>
          <w:r>
            <w:fldChar w:fldCharType="begin"/>
          </w:r>
          <w:r>
            <w:instrText xml:space="preserve"> HYPERLINK \l "_bookmark25" </w:instrText>
          </w:r>
          <w:r>
            <w:fldChar w:fldCharType="separate"/>
          </w:r>
          <w:r>
            <w:t>SYSTEM</w:t>
          </w:r>
          <w:r>
            <w:rPr>
              <w:spacing w:val="-4"/>
            </w:rPr>
            <w:t xml:space="preserve"> </w:t>
          </w:r>
          <w:r>
            <w:t>TOOLS</w:t>
          </w:r>
          <w:r>
            <w:tab/>
          </w:r>
          <w:r>
            <w:rPr>
              <w:rFonts w:hint="default"/>
              <w:lang w:val="en-IN"/>
            </w:rPr>
            <w:t>2</w:t>
          </w:r>
          <w:r>
            <w:fldChar w:fldCharType="end"/>
          </w:r>
          <w:r>
            <w:rPr>
              <w:rFonts w:hint="default"/>
              <w:lang w:val="en-IN"/>
            </w:rPr>
            <w:t>4</w:t>
          </w:r>
        </w:p>
        <w:p>
          <w:pPr>
            <w:pStyle w:val="9"/>
            <w:numPr>
              <w:ilvl w:val="2"/>
              <w:numId w:val="3"/>
            </w:numPr>
            <w:tabs>
              <w:tab w:val="left" w:pos="1960"/>
              <w:tab w:val="right" w:leader="dot" w:pos="10272"/>
            </w:tabs>
            <w:spacing w:before="121" w:after="0" w:line="240" w:lineRule="auto"/>
            <w:ind w:left="1959" w:right="0" w:hanging="603"/>
            <w:jc w:val="left"/>
          </w:pPr>
          <w:r>
            <w:fldChar w:fldCharType="begin"/>
          </w:r>
          <w:r>
            <w:instrText xml:space="preserve"> HYPERLINK \l "_bookmark26" </w:instrText>
          </w:r>
          <w:r>
            <w:fldChar w:fldCharType="separate"/>
          </w:r>
          <w:r>
            <w:t>FRONT</w:t>
          </w:r>
          <w:r>
            <w:rPr>
              <w:spacing w:val="-1"/>
            </w:rPr>
            <w:t xml:space="preserve"> </w:t>
          </w:r>
          <w:r>
            <w:t>END</w:t>
          </w:r>
          <w:r>
            <w:tab/>
          </w:r>
          <w:r>
            <w:rPr>
              <w:rFonts w:hint="default"/>
              <w:lang w:val="en-IN"/>
            </w:rPr>
            <w:t>2</w:t>
          </w:r>
          <w:r>
            <w:fldChar w:fldCharType="end"/>
          </w:r>
          <w:r>
            <w:rPr>
              <w:rFonts w:hint="default"/>
              <w:lang w:val="en-IN"/>
            </w:rPr>
            <w:t>5</w:t>
          </w:r>
        </w:p>
        <w:p>
          <w:pPr>
            <w:pStyle w:val="9"/>
            <w:numPr>
              <w:ilvl w:val="2"/>
              <w:numId w:val="3"/>
            </w:numPr>
            <w:tabs>
              <w:tab w:val="left" w:pos="1960"/>
              <w:tab w:val="right" w:leader="dot" w:pos="10272"/>
            </w:tabs>
            <w:spacing w:before="124" w:after="20" w:line="240" w:lineRule="auto"/>
            <w:ind w:left="1959" w:right="0" w:hanging="603"/>
            <w:jc w:val="left"/>
          </w:pPr>
          <w:r>
            <w:fldChar w:fldCharType="begin"/>
          </w:r>
          <w:r>
            <w:instrText xml:space="preserve"> HYPERLINK \l "_bookmark27" </w:instrText>
          </w:r>
          <w:r>
            <w:fldChar w:fldCharType="separate"/>
          </w:r>
          <w:r>
            <w:t>BACKEND</w:t>
          </w:r>
          <w:r>
            <w:tab/>
          </w:r>
          <w:r>
            <w:rPr>
              <w:rFonts w:hint="default"/>
              <w:lang w:val="en-IN"/>
            </w:rPr>
            <w:t>2</w:t>
          </w:r>
          <w:r>
            <w:fldChar w:fldCharType="end"/>
          </w:r>
          <w:r>
            <w:rPr>
              <w:rFonts w:hint="default"/>
              <w:lang w:val="en-IN"/>
            </w:rPr>
            <w:t>5</w:t>
          </w:r>
        </w:p>
        <w:p>
          <w:pPr>
            <w:pStyle w:val="8"/>
            <w:tabs>
              <w:tab w:val="right" w:leader="dot" w:pos="10272"/>
            </w:tabs>
            <w:spacing w:before="894"/>
            <w:rPr>
              <w:rFonts w:hint="default"/>
              <w:lang w:val="en-IN"/>
            </w:rPr>
          </w:pPr>
          <w:r>
            <w:rPr>
              <w:rFonts w:hint="default"/>
              <w:lang w:val="en-IN"/>
            </w:rPr>
            <w:t>Zero</w:t>
          </w:r>
          <w:r>
            <w:rPr>
              <w:spacing w:val="-1"/>
            </w:rPr>
            <w:t xml:space="preserve"> </w:t>
          </w:r>
          <w:r>
            <w:t xml:space="preserve">LEVEL DFD </w:t>
          </w:r>
          <w:r>
            <w:tab/>
          </w:r>
          <w:r>
            <w:rPr>
              <w:rFonts w:hint="default"/>
              <w:lang w:val="en-IN"/>
            </w:rPr>
            <w:t>25</w:t>
          </w:r>
        </w:p>
        <w:p>
          <w:pPr>
            <w:pStyle w:val="8"/>
            <w:tabs>
              <w:tab w:val="right" w:leader="dot" w:pos="10272"/>
            </w:tabs>
            <w:spacing w:before="123"/>
            <w:rPr>
              <w:rFonts w:hint="default"/>
              <w:lang w:val="en-IN"/>
            </w:rPr>
          </w:pPr>
          <w:r>
            <w:fldChar w:fldCharType="begin"/>
          </w:r>
          <w:r>
            <w:instrText xml:space="preserve"> HYPERLINK \l "_bookmark30" </w:instrText>
          </w:r>
          <w:r>
            <w:fldChar w:fldCharType="separate"/>
          </w:r>
          <w:r>
            <w:t>E-R</w:t>
          </w:r>
          <w:r>
            <w:rPr>
              <w:spacing w:val="-2"/>
            </w:rPr>
            <w:t xml:space="preserve"> </w:t>
          </w:r>
          <w:r>
            <w:t>DIAGRAM</w:t>
          </w:r>
          <w:r>
            <w:fldChar w:fldCharType="end"/>
          </w:r>
          <w:r>
            <w:tab/>
          </w:r>
          <w:r>
            <w:rPr>
              <w:rFonts w:hint="default"/>
              <w:lang w:val="en-IN"/>
            </w:rPr>
            <w:t>26</w:t>
          </w:r>
        </w:p>
        <w:p>
          <w:pPr>
            <w:pStyle w:val="8"/>
            <w:tabs>
              <w:tab w:val="right" w:leader="dot" w:pos="10272"/>
            </w:tabs>
            <w:spacing w:before="123"/>
            <w:rPr>
              <w:rFonts w:hint="default"/>
              <w:lang w:val="en-IN"/>
            </w:rPr>
          </w:pPr>
          <w:r>
            <w:t>TABLE</w:t>
          </w:r>
          <w:r>
            <w:rPr>
              <w:spacing w:val="-3"/>
            </w:rPr>
            <w:t xml:space="preserve"> </w:t>
          </w:r>
          <w:r>
            <w:t>STRUCTURE</w:t>
          </w:r>
          <w:r>
            <w:rPr>
              <w:rFonts w:hint="default"/>
              <w:lang w:val="en-IN"/>
            </w:rPr>
            <w:t>………………………………………………………………………….27</w:t>
          </w:r>
        </w:p>
        <w:p>
          <w:pPr>
            <w:pStyle w:val="8"/>
            <w:tabs>
              <w:tab w:val="right" w:leader="dot" w:pos="10272"/>
            </w:tabs>
            <w:spacing w:before="123"/>
            <w:rPr>
              <w:rFonts w:hint="default"/>
              <w:lang w:val="en-IN"/>
            </w:rPr>
          </w:pPr>
          <w:r>
            <w:fldChar w:fldCharType="begin"/>
          </w:r>
          <w:r>
            <w:instrText xml:space="preserve"> HYPERLINK \l "_bookmark33" </w:instrText>
          </w:r>
          <w:r>
            <w:fldChar w:fldCharType="separate"/>
          </w:r>
          <w:r>
            <w:t>PROJECT</w:t>
          </w:r>
          <w:r>
            <w:rPr>
              <w:spacing w:val="-1"/>
            </w:rPr>
            <w:t xml:space="preserve"> </w:t>
          </w:r>
          <w:r>
            <w:t>DIAGRAMS</w:t>
          </w:r>
          <w:r>
            <w:tab/>
          </w:r>
          <w:r>
            <w:t>3</w:t>
          </w:r>
          <w:r>
            <w:fldChar w:fldCharType="end"/>
          </w:r>
          <w:r>
            <w:rPr>
              <w:rFonts w:hint="default"/>
              <w:lang w:val="en-IN"/>
            </w:rPr>
            <w:t>1</w:t>
          </w:r>
        </w:p>
        <w:p>
          <w:pPr>
            <w:pStyle w:val="8"/>
            <w:tabs>
              <w:tab w:val="right" w:leader="dot" w:pos="10272"/>
            </w:tabs>
            <w:spacing w:before="123"/>
            <w:rPr>
              <w:rFonts w:hint="default"/>
              <w:lang w:val="en-IN"/>
            </w:rPr>
          </w:pPr>
          <w:r>
            <w:fldChar w:fldCharType="begin"/>
          </w:r>
          <w:r>
            <w:instrText xml:space="preserve"> HYPERLINK \l "_TOC_250000" </w:instrText>
          </w:r>
          <w:r>
            <w:fldChar w:fldCharType="separate"/>
          </w:r>
          <w:r>
            <w:t>CONCLUSION</w:t>
          </w:r>
          <w:r>
            <w:tab/>
          </w:r>
          <w:r>
            <w:rPr>
              <w:rFonts w:hint="default"/>
              <w:lang w:val="en-IN"/>
            </w:rPr>
            <w:t>4</w:t>
          </w:r>
          <w:r>
            <w:fldChar w:fldCharType="end"/>
          </w:r>
          <w:r>
            <w:rPr>
              <w:rFonts w:hint="default"/>
              <w:lang w:val="en-IN"/>
            </w:rPr>
            <w:t>1</w:t>
          </w:r>
        </w:p>
        <w:p>
          <w:pPr>
            <w:pStyle w:val="8"/>
            <w:tabs>
              <w:tab w:val="right" w:leader="dot" w:pos="10272"/>
            </w:tabs>
          </w:pPr>
          <w:r>
            <w:fldChar w:fldCharType="begin"/>
          </w:r>
          <w:r>
            <w:instrText xml:space="preserve"> HYPERLINK \l "_bookmark34" </w:instrText>
          </w:r>
          <w:r>
            <w:fldChar w:fldCharType="separate"/>
          </w:r>
          <w:r>
            <w:t>REFERENCES</w:t>
          </w:r>
          <w:r>
            <w:tab/>
          </w:r>
          <w:r>
            <w:rPr>
              <w:rFonts w:hint="default"/>
              <w:lang w:val="en-IN"/>
            </w:rPr>
            <w:t>4</w:t>
          </w:r>
          <w:r>
            <w:fldChar w:fldCharType="end"/>
          </w:r>
          <w:r>
            <w:rPr>
              <w:rFonts w:hint="default"/>
              <w:lang w:val="en-IN"/>
            </w:rPr>
            <w:t>2</w:t>
          </w:r>
        </w:p>
      </w:sdtContent>
    </w:sdt>
    <w:p>
      <w:pPr>
        <w:spacing w:after="0"/>
        <w:sectPr>
          <w:type w:val="continuous"/>
          <w:pgSz w:w="12240" w:h="15840"/>
          <w:pgMar w:top="1450" w:right="400" w:bottom="2026" w:left="520" w:header="720" w:footer="720" w:gutter="0"/>
          <w:pgBorders w:offsetFrom="page">
            <w:top w:val="single" w:color="000000" w:sz="8" w:space="0"/>
            <w:left w:val="single" w:color="000000" w:sz="8" w:space="0"/>
            <w:bottom w:val="single" w:color="000000" w:sz="8" w:space="0"/>
            <w:right w:val="single" w:color="000000" w:sz="8" w:space="0"/>
          </w:pgBorders>
          <w:cols w:space="720" w:num="1"/>
        </w:sectPr>
      </w:pPr>
    </w:p>
    <w:p>
      <w:pPr>
        <w:spacing w:before="109"/>
        <w:ind w:left="1572" w:right="1690" w:firstLine="0"/>
        <w:jc w:val="center"/>
        <w:rPr>
          <w:b/>
          <w:sz w:val="32"/>
        </w:rPr>
      </w:pPr>
      <w:r>
        <w:rPr>
          <w:b/>
          <w:sz w:val="32"/>
        </w:rPr>
        <w:t>LIST</w:t>
      </w:r>
      <w:r>
        <w:rPr>
          <w:b/>
          <w:spacing w:val="-3"/>
          <w:sz w:val="32"/>
        </w:rPr>
        <w:t xml:space="preserve"> </w:t>
      </w:r>
      <w:r>
        <w:rPr>
          <w:b/>
          <w:sz w:val="32"/>
        </w:rPr>
        <w:t>OF</w:t>
      </w:r>
      <w:r>
        <w:rPr>
          <w:b/>
          <w:spacing w:val="-3"/>
          <w:sz w:val="32"/>
        </w:rPr>
        <w:t xml:space="preserve"> </w:t>
      </w:r>
      <w:r>
        <w:rPr>
          <w:b/>
          <w:sz w:val="32"/>
        </w:rPr>
        <w:t>FIGURES</w:t>
      </w:r>
    </w:p>
    <w:p>
      <w:pPr>
        <w:pStyle w:val="6"/>
        <w:rPr>
          <w:b/>
          <w:sz w:val="34"/>
        </w:rPr>
      </w:pPr>
    </w:p>
    <w:p>
      <w:pPr>
        <w:pStyle w:val="6"/>
        <w:spacing w:before="1"/>
        <w:rPr>
          <w:b/>
          <w:sz w:val="41"/>
        </w:rPr>
      </w:pPr>
    </w:p>
    <w:p>
      <w:pPr>
        <w:tabs>
          <w:tab w:val="left" w:leader="hyphen" w:pos="10574"/>
        </w:tabs>
        <w:spacing w:before="0"/>
        <w:ind w:left="1069" w:right="0" w:firstLine="0"/>
        <w:jc w:val="left"/>
        <w:rPr>
          <w:b/>
          <w:sz w:val="24"/>
        </w:rPr>
      </w:pPr>
      <w:r>
        <w:rPr>
          <w:b/>
          <w:sz w:val="24"/>
        </w:rPr>
        <w:t>FIGURE</w:t>
      </w:r>
      <w:r>
        <w:rPr>
          <w:b/>
          <w:spacing w:val="-1"/>
          <w:sz w:val="24"/>
        </w:rPr>
        <w:t xml:space="preserve"> </w:t>
      </w:r>
      <w:r>
        <w:rPr>
          <w:b/>
          <w:sz w:val="24"/>
        </w:rPr>
        <w:t>1:</w:t>
      </w:r>
      <w:r>
        <w:rPr>
          <w:b/>
          <w:spacing w:val="58"/>
          <w:sz w:val="24"/>
        </w:rPr>
        <w:t xml:space="preserve"> </w:t>
      </w:r>
      <w:r>
        <w:rPr>
          <w:b/>
          <w:sz w:val="24"/>
        </w:rPr>
        <w:t>ADMIN</w:t>
      </w:r>
      <w:r>
        <w:rPr>
          <w:b/>
          <w:spacing w:val="-4"/>
          <w:sz w:val="24"/>
        </w:rPr>
        <w:t xml:space="preserve"> </w:t>
      </w:r>
      <w:r>
        <w:rPr>
          <w:b/>
          <w:sz w:val="24"/>
        </w:rPr>
        <w:t>ACTIVITY DIAGRAM</w:t>
      </w:r>
      <w:r>
        <w:rPr>
          <w:b/>
          <w:sz w:val="24"/>
        </w:rPr>
        <w:tab/>
      </w:r>
      <w:r>
        <w:rPr>
          <w:b/>
          <w:sz w:val="24"/>
        </w:rPr>
        <w:t>11</w:t>
      </w:r>
    </w:p>
    <w:p>
      <w:pPr>
        <w:tabs>
          <w:tab w:val="left" w:leader="hyphen" w:pos="10567"/>
        </w:tabs>
        <w:spacing w:before="182"/>
        <w:ind w:left="1069" w:right="0" w:firstLine="0"/>
        <w:jc w:val="left"/>
        <w:rPr>
          <w:b/>
          <w:sz w:val="24"/>
        </w:rPr>
      </w:pPr>
      <w:r>
        <w:rPr>
          <w:b/>
          <w:sz w:val="24"/>
        </w:rPr>
        <w:t>FIGURE</w:t>
      </w:r>
      <w:r>
        <w:rPr>
          <w:b/>
          <w:spacing w:val="-1"/>
          <w:sz w:val="24"/>
        </w:rPr>
        <w:t xml:space="preserve"> </w:t>
      </w:r>
      <w:r>
        <w:rPr>
          <w:b/>
          <w:sz w:val="24"/>
        </w:rPr>
        <w:t>2:</w:t>
      </w:r>
      <w:r>
        <w:rPr>
          <w:b/>
          <w:spacing w:val="-1"/>
          <w:sz w:val="24"/>
        </w:rPr>
        <w:t xml:space="preserve"> </w:t>
      </w:r>
      <w:r>
        <w:rPr>
          <w:rFonts w:hint="default"/>
          <w:b/>
          <w:sz w:val="24"/>
          <w:lang w:val="en-IN"/>
        </w:rPr>
        <w:t>VENDOR</w:t>
      </w:r>
      <w:r>
        <w:rPr>
          <w:b/>
          <w:spacing w:val="-1"/>
          <w:sz w:val="24"/>
        </w:rPr>
        <w:t xml:space="preserve"> </w:t>
      </w:r>
      <w:r>
        <w:rPr>
          <w:b/>
          <w:sz w:val="24"/>
        </w:rPr>
        <w:t>ACTIVITY DIAGRAM</w:t>
      </w:r>
      <w:r>
        <w:rPr>
          <w:b/>
          <w:sz w:val="24"/>
        </w:rPr>
        <w:tab/>
      </w:r>
      <w:r>
        <w:rPr>
          <w:b/>
          <w:sz w:val="24"/>
        </w:rPr>
        <w:t>13</w:t>
      </w:r>
    </w:p>
    <w:p>
      <w:pPr>
        <w:tabs>
          <w:tab w:val="left" w:leader="hyphen" w:pos="10521"/>
        </w:tabs>
        <w:spacing w:before="183"/>
        <w:ind w:left="1069" w:right="0" w:firstLine="0"/>
        <w:jc w:val="left"/>
        <w:rPr>
          <w:b/>
          <w:sz w:val="24"/>
        </w:rPr>
      </w:pPr>
      <w:r>
        <w:rPr>
          <w:b/>
          <w:sz w:val="24"/>
        </w:rPr>
        <w:t>FIGURE</w:t>
      </w:r>
      <w:r>
        <w:rPr>
          <w:b/>
          <w:spacing w:val="-1"/>
          <w:sz w:val="24"/>
        </w:rPr>
        <w:t xml:space="preserve"> </w:t>
      </w:r>
      <w:r>
        <w:rPr>
          <w:b/>
          <w:sz w:val="24"/>
        </w:rPr>
        <w:t>3:</w:t>
      </w:r>
      <w:r>
        <w:rPr>
          <w:b/>
          <w:spacing w:val="-2"/>
          <w:sz w:val="24"/>
        </w:rPr>
        <w:t xml:space="preserve"> </w:t>
      </w:r>
      <w:r>
        <w:rPr>
          <w:b/>
          <w:sz w:val="24"/>
        </w:rPr>
        <w:t>CUSTOMER</w:t>
      </w:r>
      <w:r>
        <w:rPr>
          <w:b/>
          <w:spacing w:val="-2"/>
          <w:sz w:val="24"/>
        </w:rPr>
        <w:t xml:space="preserve"> </w:t>
      </w:r>
      <w:r>
        <w:rPr>
          <w:b/>
          <w:sz w:val="24"/>
        </w:rPr>
        <w:t>ACTIVITY</w:t>
      </w:r>
      <w:r>
        <w:rPr>
          <w:b/>
          <w:spacing w:val="-1"/>
          <w:sz w:val="24"/>
        </w:rPr>
        <w:t xml:space="preserve"> </w:t>
      </w:r>
      <w:r>
        <w:rPr>
          <w:b/>
          <w:sz w:val="24"/>
        </w:rPr>
        <w:t>DIAGRAM</w:t>
      </w:r>
      <w:r>
        <w:rPr>
          <w:b/>
          <w:sz w:val="24"/>
        </w:rPr>
        <w:tab/>
      </w:r>
      <w:r>
        <w:rPr>
          <w:b/>
          <w:sz w:val="24"/>
        </w:rPr>
        <w:t>15</w:t>
      </w:r>
    </w:p>
    <w:p>
      <w:pPr>
        <w:tabs>
          <w:tab w:val="left" w:leader="hyphen" w:pos="10608"/>
        </w:tabs>
        <w:spacing w:before="182"/>
        <w:ind w:left="1069" w:right="0" w:firstLine="0"/>
        <w:jc w:val="left"/>
        <w:rPr>
          <w:rFonts w:hint="default"/>
          <w:b/>
          <w:sz w:val="24"/>
          <w:lang w:val="en-IN"/>
        </w:rPr>
      </w:pPr>
      <w:r>
        <w:rPr>
          <w:b/>
          <w:sz w:val="24"/>
        </w:rPr>
        <w:t>FIGURE</w:t>
      </w:r>
      <w:r>
        <w:rPr>
          <w:b/>
          <w:spacing w:val="-1"/>
          <w:sz w:val="24"/>
        </w:rPr>
        <w:t xml:space="preserve"> </w:t>
      </w:r>
      <w:r>
        <w:rPr>
          <w:rFonts w:hint="default"/>
          <w:b/>
          <w:spacing w:val="-1"/>
          <w:sz w:val="24"/>
          <w:lang w:val="en-IN"/>
        </w:rPr>
        <w:t>4</w:t>
      </w:r>
      <w:r>
        <w:rPr>
          <w:b/>
          <w:sz w:val="24"/>
        </w:rPr>
        <w:t>:</w:t>
      </w:r>
      <w:r>
        <w:rPr>
          <w:b/>
          <w:spacing w:val="59"/>
          <w:sz w:val="24"/>
        </w:rPr>
        <w:t xml:space="preserve"> </w:t>
      </w:r>
      <w:r>
        <w:rPr>
          <w:rFonts w:hint="default"/>
          <w:b/>
          <w:spacing w:val="59"/>
          <w:sz w:val="24"/>
          <w:lang w:val="en-IN"/>
        </w:rPr>
        <w:t>ZERO</w:t>
      </w:r>
      <w:r>
        <w:rPr>
          <w:b/>
          <w:spacing w:val="-1"/>
          <w:sz w:val="24"/>
        </w:rPr>
        <w:t xml:space="preserve"> </w:t>
      </w:r>
      <w:r>
        <w:rPr>
          <w:b/>
          <w:sz w:val="24"/>
        </w:rPr>
        <w:t>LEVEL</w:t>
      </w:r>
      <w:r>
        <w:rPr>
          <w:b/>
          <w:spacing w:val="-2"/>
          <w:sz w:val="24"/>
        </w:rPr>
        <w:t xml:space="preserve"> </w:t>
      </w:r>
      <w:r>
        <w:rPr>
          <w:b/>
          <w:sz w:val="24"/>
        </w:rPr>
        <w:t>DFD</w:t>
      </w:r>
      <w:r>
        <w:rPr>
          <w:b/>
          <w:spacing w:val="-4"/>
          <w:sz w:val="24"/>
        </w:rPr>
        <w:t xml:space="preserve"> </w:t>
      </w:r>
      <w:r>
        <w:rPr>
          <w:b/>
          <w:sz w:val="24"/>
        </w:rPr>
        <w:t xml:space="preserve">FOR </w:t>
      </w:r>
      <w:bookmarkStart w:id="50" w:name="_GoBack"/>
      <w:bookmarkEnd w:id="50"/>
      <w:r>
        <w:rPr>
          <w:b/>
          <w:sz w:val="24"/>
        </w:rPr>
        <w:tab/>
      </w:r>
      <w:r>
        <w:rPr>
          <w:rFonts w:hint="default"/>
          <w:b/>
          <w:sz w:val="24"/>
          <w:lang w:val="en-IN"/>
        </w:rPr>
        <w:t>25</w:t>
      </w:r>
    </w:p>
    <w:p>
      <w:pPr>
        <w:tabs>
          <w:tab w:val="left" w:leader="hyphen" w:pos="10591"/>
        </w:tabs>
        <w:spacing w:before="183"/>
        <w:ind w:left="1069" w:right="0" w:firstLine="0"/>
        <w:jc w:val="left"/>
        <w:rPr>
          <w:rFonts w:hint="default"/>
          <w:b/>
          <w:sz w:val="24"/>
          <w:lang w:val="en-IN"/>
        </w:rPr>
      </w:pPr>
      <w:r>
        <w:rPr>
          <w:b/>
          <w:sz w:val="24"/>
        </w:rPr>
        <w:t>FIGURE</w:t>
      </w:r>
      <w:r>
        <w:rPr>
          <w:b/>
          <w:spacing w:val="-1"/>
          <w:sz w:val="24"/>
        </w:rPr>
        <w:t xml:space="preserve"> </w:t>
      </w:r>
      <w:r>
        <w:rPr>
          <w:rFonts w:hint="default"/>
          <w:b/>
          <w:spacing w:val="-1"/>
          <w:sz w:val="24"/>
          <w:lang w:val="en-IN"/>
        </w:rPr>
        <w:t>5</w:t>
      </w:r>
      <w:r>
        <w:rPr>
          <w:b/>
          <w:sz w:val="24"/>
        </w:rPr>
        <w:t>:</w:t>
      </w:r>
      <w:r>
        <w:rPr>
          <w:b/>
          <w:spacing w:val="56"/>
          <w:sz w:val="24"/>
        </w:rPr>
        <w:t xml:space="preserve"> </w:t>
      </w:r>
      <w:r>
        <w:rPr>
          <w:b/>
          <w:sz w:val="24"/>
        </w:rPr>
        <w:t>E-R DIAGRAM</w:t>
      </w:r>
      <w:r>
        <w:rPr>
          <w:b/>
          <w:sz w:val="24"/>
        </w:rPr>
        <w:tab/>
      </w:r>
      <w:r>
        <w:rPr>
          <w:rFonts w:hint="default"/>
          <w:b/>
          <w:sz w:val="24"/>
          <w:lang w:val="en-IN"/>
        </w:rPr>
        <w:t>26</w:t>
      </w:r>
    </w:p>
    <w:p>
      <w:pPr>
        <w:tabs>
          <w:tab w:val="left" w:leader="hyphen" w:pos="10550"/>
        </w:tabs>
        <w:spacing w:before="180"/>
        <w:ind w:left="1069" w:right="0" w:firstLine="0"/>
        <w:jc w:val="left"/>
        <w:rPr>
          <w:rFonts w:hint="default"/>
          <w:b/>
          <w:sz w:val="24"/>
          <w:lang w:val="en-IN"/>
        </w:rPr>
      </w:pPr>
      <w:r>
        <w:rPr>
          <w:b/>
          <w:sz w:val="24"/>
        </w:rPr>
        <w:t>FIGURE</w:t>
      </w:r>
      <w:r>
        <w:rPr>
          <w:b/>
          <w:spacing w:val="-1"/>
          <w:sz w:val="24"/>
        </w:rPr>
        <w:t xml:space="preserve"> </w:t>
      </w:r>
      <w:r>
        <w:rPr>
          <w:rFonts w:hint="default"/>
          <w:b/>
          <w:spacing w:val="-1"/>
          <w:sz w:val="24"/>
          <w:lang w:val="en-IN"/>
        </w:rPr>
        <w:t>6</w:t>
      </w:r>
      <w:r>
        <w:rPr>
          <w:b/>
          <w:sz w:val="24"/>
        </w:rPr>
        <w:t>:</w:t>
      </w:r>
      <w:r>
        <w:rPr>
          <w:b/>
          <w:spacing w:val="56"/>
          <w:sz w:val="24"/>
        </w:rPr>
        <w:t xml:space="preserve"> </w:t>
      </w:r>
      <w:r>
        <w:rPr>
          <w:b/>
          <w:sz w:val="24"/>
        </w:rPr>
        <w:t>CLASS</w:t>
      </w:r>
      <w:r>
        <w:rPr>
          <w:b/>
          <w:spacing w:val="1"/>
          <w:sz w:val="24"/>
        </w:rPr>
        <w:t xml:space="preserve"> </w:t>
      </w:r>
      <w:r>
        <w:rPr>
          <w:b/>
          <w:sz w:val="24"/>
        </w:rPr>
        <w:t>DIAGRAM</w:t>
      </w:r>
      <w:r>
        <w:rPr>
          <w:b/>
          <w:sz w:val="24"/>
        </w:rPr>
        <w:tab/>
      </w:r>
      <w:r>
        <w:rPr>
          <w:rFonts w:hint="default"/>
          <w:b/>
          <w:sz w:val="24"/>
          <w:lang w:val="en-IN"/>
        </w:rPr>
        <w:t>28</w:t>
      </w:r>
    </w:p>
    <w:p>
      <w:pPr>
        <w:tabs>
          <w:tab w:val="left" w:leader="hyphen" w:pos="10550"/>
        </w:tabs>
        <w:spacing w:before="182"/>
        <w:ind w:left="1069" w:right="0" w:firstLine="0"/>
        <w:jc w:val="left"/>
        <w:rPr>
          <w:rFonts w:hint="default"/>
          <w:b/>
          <w:sz w:val="24"/>
          <w:lang w:val="en-IN"/>
        </w:rPr>
      </w:pPr>
      <w:r>
        <w:rPr>
          <w:b/>
          <w:sz w:val="24"/>
        </w:rPr>
        <w:t>FIGURE</w:t>
      </w:r>
      <w:r>
        <w:rPr>
          <w:b/>
          <w:spacing w:val="-1"/>
          <w:sz w:val="24"/>
        </w:rPr>
        <w:t xml:space="preserve"> </w:t>
      </w:r>
      <w:r>
        <w:rPr>
          <w:rFonts w:hint="default"/>
          <w:b/>
          <w:spacing w:val="-1"/>
          <w:sz w:val="24"/>
          <w:lang w:val="en-IN"/>
        </w:rPr>
        <w:t>7</w:t>
      </w:r>
      <w:r>
        <w:rPr>
          <w:b/>
          <w:sz w:val="24"/>
        </w:rPr>
        <w:t>:</w:t>
      </w:r>
      <w:r>
        <w:rPr>
          <w:b/>
          <w:spacing w:val="52"/>
          <w:sz w:val="24"/>
        </w:rPr>
        <w:t xml:space="preserve"> </w:t>
      </w:r>
      <w:r>
        <w:rPr>
          <w:b/>
          <w:sz w:val="24"/>
        </w:rPr>
        <w:t>TABLE STRUCTURE</w:t>
      </w:r>
      <w:r>
        <w:rPr>
          <w:b/>
          <w:sz w:val="24"/>
        </w:rPr>
        <w:tab/>
      </w:r>
      <w:r>
        <w:rPr>
          <w:rFonts w:hint="default"/>
          <w:b/>
          <w:sz w:val="24"/>
          <w:lang w:val="en-IN"/>
        </w:rPr>
        <w:t>29</w:t>
      </w:r>
    </w:p>
    <w:p>
      <w:pPr>
        <w:tabs>
          <w:tab w:val="left" w:leader="hyphen" w:pos="10529"/>
        </w:tabs>
        <w:spacing w:before="183"/>
        <w:ind w:left="1069" w:right="0" w:firstLine="0"/>
        <w:jc w:val="left"/>
        <w:rPr>
          <w:rFonts w:hint="default"/>
          <w:b/>
          <w:sz w:val="24"/>
          <w:lang w:val="en-IN"/>
        </w:rPr>
      </w:pPr>
      <w:r>
        <w:rPr>
          <w:b/>
          <w:sz w:val="24"/>
        </w:rPr>
        <w:t>FIGURE</w:t>
      </w:r>
      <w:r>
        <w:rPr>
          <w:b/>
          <w:spacing w:val="-1"/>
          <w:sz w:val="24"/>
        </w:rPr>
        <w:t xml:space="preserve"> </w:t>
      </w:r>
      <w:r>
        <w:rPr>
          <w:rFonts w:hint="default"/>
          <w:b/>
          <w:spacing w:val="-1"/>
          <w:sz w:val="24"/>
          <w:lang w:val="en-IN"/>
        </w:rPr>
        <w:t>8</w:t>
      </w:r>
      <w:r>
        <w:rPr>
          <w:b/>
          <w:sz w:val="24"/>
        </w:rPr>
        <w:t>:</w:t>
      </w:r>
      <w:r>
        <w:rPr>
          <w:b/>
          <w:spacing w:val="-5"/>
          <w:sz w:val="24"/>
        </w:rPr>
        <w:t xml:space="preserve"> </w:t>
      </w:r>
      <w:r>
        <w:rPr>
          <w:b/>
          <w:sz w:val="24"/>
        </w:rPr>
        <w:t>PROJECT DIAGRAMS</w:t>
      </w:r>
      <w:r>
        <w:rPr>
          <w:b/>
          <w:sz w:val="24"/>
        </w:rPr>
        <w:tab/>
      </w:r>
      <w:r>
        <w:rPr>
          <w:b/>
          <w:sz w:val="24"/>
        </w:rPr>
        <w:t>3</w:t>
      </w:r>
      <w:r>
        <w:rPr>
          <w:rFonts w:hint="default"/>
          <w:b/>
          <w:sz w:val="24"/>
          <w:lang w:val="en-IN"/>
        </w:rPr>
        <w:t>1</w:t>
      </w:r>
    </w:p>
    <w:p>
      <w:pPr>
        <w:spacing w:after="0"/>
        <w:jc w:val="left"/>
        <w:rPr>
          <w:sz w:val="24"/>
        </w:rPr>
        <w:sectPr>
          <w:pgSz w:w="12240" w:h="15840"/>
          <w:pgMar w:top="1440" w:right="400" w:bottom="1640" w:left="520" w:header="741" w:footer="1447" w:gutter="0"/>
          <w:pgBorders w:offsetFrom="page">
            <w:top w:val="single" w:color="000000" w:sz="8" w:space="24"/>
            <w:left w:val="single" w:color="000000" w:sz="8" w:space="24"/>
            <w:bottom w:val="single" w:color="000000" w:sz="8" w:space="24"/>
            <w:right w:val="single" w:color="000000" w:sz="8" w:space="24"/>
          </w:pgBorders>
          <w:cols w:space="720" w:num="1"/>
        </w:sectPr>
      </w:pPr>
    </w:p>
    <w:p>
      <w:pPr>
        <w:pStyle w:val="6"/>
        <w:rPr>
          <w:b/>
          <w:sz w:val="20"/>
        </w:rPr>
      </w:pPr>
    </w:p>
    <w:p>
      <w:pPr>
        <w:pStyle w:val="6"/>
        <w:spacing w:before="6"/>
        <w:rPr>
          <w:b/>
          <w:sz w:val="18"/>
        </w:rPr>
      </w:pPr>
    </w:p>
    <w:p>
      <w:pPr>
        <w:pStyle w:val="2"/>
        <w:ind w:left="1571"/>
      </w:pPr>
      <w:bookmarkStart w:id="2" w:name="_bookmark2"/>
      <w:bookmarkEnd w:id="2"/>
      <w:r>
        <w:t>INTRODUCTION</w:t>
      </w:r>
    </w:p>
    <w:p>
      <w:pPr>
        <w:pStyle w:val="6"/>
        <w:spacing w:before="2"/>
        <w:jc w:val="left"/>
        <w:rPr>
          <w:b/>
          <w:sz w:val="32"/>
          <w:szCs w:val="32"/>
        </w:rPr>
      </w:pPr>
    </w:p>
    <w:p>
      <w:pPr>
        <w:pStyle w:val="6"/>
        <w:jc w:val="left"/>
        <w:rPr>
          <w:rFonts w:hint="default"/>
          <w:sz w:val="32"/>
          <w:szCs w:val="32"/>
        </w:rPr>
      </w:pPr>
      <w:r>
        <w:rPr>
          <w:rFonts w:hint="default"/>
          <w:sz w:val="32"/>
          <w:szCs w:val="32"/>
        </w:rPr>
        <w:t>Welcome to the documentation for the event booking system, a powerful software solution designed to simplify event management. In today's fast-paced world, event organizers are constantly searching for ways to improve efficiency and reduce the workload associated with organizing events. The event booking system offers a comprehensive set of tools that enables organizers to manage all aspects of event planning and booking from a single, centralized platform.</w:t>
      </w:r>
    </w:p>
    <w:p>
      <w:pPr>
        <w:pStyle w:val="6"/>
        <w:jc w:val="left"/>
        <w:rPr>
          <w:rFonts w:hint="default"/>
          <w:sz w:val="32"/>
          <w:szCs w:val="32"/>
        </w:rPr>
      </w:pPr>
    </w:p>
    <w:p>
      <w:pPr>
        <w:pStyle w:val="6"/>
        <w:jc w:val="left"/>
        <w:rPr>
          <w:rFonts w:hint="default"/>
          <w:sz w:val="32"/>
          <w:szCs w:val="32"/>
        </w:rPr>
      </w:pPr>
      <w:r>
        <w:rPr>
          <w:rFonts w:hint="default"/>
          <w:sz w:val="32"/>
          <w:szCs w:val="32"/>
        </w:rPr>
        <w:t>This documentation is designed to provide you with a thorough understanding of the event booking system and its capabilities. We will walk you through the features and functionality of the system, including creating and managing events, handling attendee registration and payment processing, and generating reports. Additionally, we will provide technical details regarding the system architecture, APIs, and database schema, as well as instructions for installation, configuration, and customization.</w:t>
      </w:r>
    </w:p>
    <w:p>
      <w:pPr>
        <w:pStyle w:val="6"/>
        <w:rPr>
          <w:sz w:val="26"/>
        </w:rPr>
      </w:pPr>
    </w:p>
    <w:p>
      <w:pPr>
        <w:pStyle w:val="6"/>
        <w:rPr>
          <w:sz w:val="26"/>
        </w:rPr>
      </w:pPr>
    </w:p>
    <w:p>
      <w:pPr>
        <w:spacing w:before="230"/>
        <w:ind w:left="920" w:right="0" w:firstLine="0"/>
        <w:jc w:val="left"/>
        <w:rPr>
          <w:rFonts w:ascii="Calibri"/>
          <w:sz w:val="22"/>
        </w:rPr>
      </w:pPr>
      <w:bookmarkStart w:id="3" w:name="_bookmark3"/>
      <w:bookmarkEnd w:id="3"/>
      <w:r>
        <w:rPr>
          <w:b/>
          <w:spacing w:val="-1"/>
          <w:sz w:val="28"/>
        </w:rPr>
        <w:t>Features:</w:t>
      </w:r>
      <w:r>
        <w:rPr>
          <w:b/>
          <w:spacing w:val="-22"/>
          <w:sz w:val="28"/>
        </w:rPr>
        <w:t xml:space="preserve"> </w:t>
      </w:r>
      <w:r>
        <w:rPr>
          <w:rFonts w:ascii="Calibri"/>
          <w:sz w:val="22"/>
        </w:rPr>
        <w:t>-</w:t>
      </w:r>
    </w:p>
    <w:p>
      <w:pPr>
        <w:pStyle w:val="11"/>
        <w:numPr>
          <w:ilvl w:val="0"/>
          <w:numId w:val="4"/>
        </w:numPr>
        <w:tabs>
          <w:tab w:val="left" w:pos="2522"/>
        </w:tabs>
        <w:spacing w:before="186" w:after="0" w:line="240" w:lineRule="auto"/>
        <w:ind w:left="2521" w:right="0" w:hanging="361"/>
        <w:jc w:val="left"/>
        <w:rPr>
          <w:sz w:val="24"/>
        </w:rPr>
      </w:pPr>
      <w:r>
        <w:rPr>
          <w:rFonts w:hint="default"/>
          <w:sz w:val="24"/>
        </w:rPr>
        <w:t xml:space="preserve">Events Available- Birthday, Baby Shower, Anniversary </w:t>
      </w:r>
    </w:p>
    <w:p>
      <w:pPr>
        <w:pStyle w:val="11"/>
        <w:numPr>
          <w:ilvl w:val="0"/>
          <w:numId w:val="4"/>
        </w:numPr>
        <w:tabs>
          <w:tab w:val="left" w:pos="2522"/>
        </w:tabs>
        <w:spacing w:before="140" w:after="0" w:line="240" w:lineRule="auto"/>
        <w:ind w:left="2521" w:right="0" w:hanging="361"/>
        <w:jc w:val="left"/>
        <w:rPr>
          <w:sz w:val="24"/>
        </w:rPr>
      </w:pPr>
      <w:r>
        <w:rPr>
          <w:rFonts w:hint="default"/>
          <w:sz w:val="24"/>
        </w:rPr>
        <w:t xml:space="preserve">Search for vendors and events easily </w:t>
      </w:r>
      <w:r>
        <w:rPr>
          <w:sz w:val="24"/>
        </w:rPr>
        <w:t>,</w:t>
      </w:r>
    </w:p>
    <w:p>
      <w:pPr>
        <w:pStyle w:val="11"/>
        <w:numPr>
          <w:ilvl w:val="0"/>
          <w:numId w:val="4"/>
        </w:numPr>
        <w:tabs>
          <w:tab w:val="left" w:pos="2522"/>
        </w:tabs>
        <w:spacing w:before="136" w:after="0" w:line="240" w:lineRule="auto"/>
        <w:ind w:left="2521" w:right="0" w:hanging="361"/>
        <w:jc w:val="left"/>
        <w:rPr>
          <w:sz w:val="24"/>
        </w:rPr>
      </w:pPr>
      <w:r>
        <w:rPr>
          <w:sz w:val="24"/>
        </w:rPr>
        <w:t>Cart</w:t>
      </w:r>
      <w:r>
        <w:rPr>
          <w:spacing w:val="-2"/>
          <w:sz w:val="24"/>
        </w:rPr>
        <w:t xml:space="preserve"> </w:t>
      </w:r>
      <w:r>
        <w:rPr>
          <w:sz w:val="24"/>
        </w:rPr>
        <w:t>feature</w:t>
      </w:r>
    </w:p>
    <w:p>
      <w:pPr>
        <w:pStyle w:val="11"/>
        <w:numPr>
          <w:ilvl w:val="0"/>
          <w:numId w:val="4"/>
        </w:numPr>
        <w:tabs>
          <w:tab w:val="left" w:pos="2522"/>
        </w:tabs>
        <w:spacing w:before="137" w:after="0" w:line="240" w:lineRule="auto"/>
        <w:ind w:left="2521" w:right="0" w:hanging="361"/>
        <w:jc w:val="left"/>
        <w:rPr>
          <w:sz w:val="24"/>
        </w:rPr>
      </w:pPr>
      <w:r>
        <w:rPr>
          <w:sz w:val="24"/>
        </w:rPr>
        <w:t>Date</w:t>
      </w:r>
      <w:r>
        <w:rPr>
          <w:spacing w:val="-1"/>
          <w:sz w:val="24"/>
        </w:rPr>
        <w:t xml:space="preserve"> </w:t>
      </w:r>
      <w:r>
        <w:rPr>
          <w:sz w:val="24"/>
        </w:rPr>
        <w:t>and</w:t>
      </w:r>
      <w:r>
        <w:rPr>
          <w:spacing w:val="-1"/>
          <w:sz w:val="24"/>
        </w:rPr>
        <w:t xml:space="preserve"> </w:t>
      </w:r>
      <w:r>
        <w:rPr>
          <w:sz w:val="24"/>
        </w:rPr>
        <w:t>time</w:t>
      </w:r>
      <w:r>
        <w:rPr>
          <w:spacing w:val="-1"/>
          <w:sz w:val="24"/>
        </w:rPr>
        <w:t xml:space="preserve"> </w:t>
      </w:r>
      <w:r>
        <w:rPr>
          <w:sz w:val="24"/>
        </w:rPr>
        <w:t>of</w:t>
      </w:r>
      <w:r>
        <w:rPr>
          <w:spacing w:val="-2"/>
          <w:sz w:val="24"/>
        </w:rPr>
        <w:t xml:space="preserve"> </w:t>
      </w:r>
      <w:r>
        <w:rPr>
          <w:rFonts w:hint="default"/>
          <w:sz w:val="24"/>
          <w:lang w:val="en-IN"/>
        </w:rPr>
        <w:t>event</w:t>
      </w:r>
      <w:r>
        <w:rPr>
          <w:spacing w:val="-1"/>
          <w:sz w:val="24"/>
        </w:rPr>
        <w:t xml:space="preserve"> </w:t>
      </w:r>
      <w:r>
        <w:rPr>
          <w:sz w:val="24"/>
        </w:rPr>
        <w:t>will</w:t>
      </w:r>
      <w:r>
        <w:rPr>
          <w:spacing w:val="-1"/>
          <w:sz w:val="24"/>
        </w:rPr>
        <w:t xml:space="preserve"> </w:t>
      </w:r>
      <w:r>
        <w:rPr>
          <w:sz w:val="24"/>
        </w:rPr>
        <w:t>be notified</w:t>
      </w:r>
      <w:r>
        <w:rPr>
          <w:spacing w:val="1"/>
          <w:sz w:val="24"/>
        </w:rPr>
        <w:t xml:space="preserve"> </w:t>
      </w:r>
      <w:r>
        <w:rPr>
          <w:sz w:val="24"/>
        </w:rPr>
        <w:t>by</w:t>
      </w:r>
      <w:r>
        <w:rPr>
          <w:spacing w:val="-1"/>
          <w:sz w:val="24"/>
        </w:rPr>
        <w:t xml:space="preserve"> </w:t>
      </w:r>
      <w:r>
        <w:rPr>
          <w:sz w:val="24"/>
        </w:rPr>
        <w:t>the</w:t>
      </w:r>
      <w:r>
        <w:rPr>
          <w:spacing w:val="-1"/>
          <w:sz w:val="24"/>
        </w:rPr>
        <w:t xml:space="preserve"> </w:t>
      </w:r>
      <w:r>
        <w:rPr>
          <w:sz w:val="24"/>
        </w:rPr>
        <w:t>system</w:t>
      </w:r>
    </w:p>
    <w:p>
      <w:pPr>
        <w:pStyle w:val="11"/>
        <w:numPr>
          <w:ilvl w:val="0"/>
          <w:numId w:val="4"/>
        </w:numPr>
        <w:tabs>
          <w:tab w:val="left" w:pos="2522"/>
        </w:tabs>
        <w:spacing w:before="140" w:after="0" w:line="240" w:lineRule="auto"/>
        <w:ind w:left="2521" w:right="0" w:hanging="361"/>
        <w:jc w:val="left"/>
        <w:rPr>
          <w:sz w:val="24"/>
        </w:rPr>
      </w:pPr>
      <w:r>
        <w:rPr>
          <w:sz w:val="24"/>
        </w:rPr>
        <w:t>The</w:t>
      </w:r>
      <w:r>
        <w:rPr>
          <w:spacing w:val="-3"/>
          <w:sz w:val="24"/>
        </w:rPr>
        <w:t xml:space="preserve"> </w:t>
      </w:r>
      <w:r>
        <w:rPr>
          <w:sz w:val="24"/>
        </w:rPr>
        <w:t>admin</w:t>
      </w:r>
      <w:r>
        <w:rPr>
          <w:spacing w:val="-1"/>
          <w:sz w:val="24"/>
        </w:rPr>
        <w:t xml:space="preserve"> </w:t>
      </w:r>
      <w:r>
        <w:rPr>
          <w:sz w:val="24"/>
        </w:rPr>
        <w:t>can</w:t>
      </w:r>
      <w:r>
        <w:rPr>
          <w:spacing w:val="1"/>
          <w:sz w:val="24"/>
        </w:rPr>
        <w:t xml:space="preserve"> </w:t>
      </w:r>
      <w:r>
        <w:rPr>
          <w:sz w:val="24"/>
        </w:rPr>
        <w:t>add/delete</w:t>
      </w:r>
      <w:r>
        <w:rPr>
          <w:spacing w:val="-2"/>
          <w:sz w:val="24"/>
        </w:rPr>
        <w:t xml:space="preserve"> </w:t>
      </w:r>
      <w:r>
        <w:rPr>
          <w:sz w:val="24"/>
        </w:rPr>
        <w:t>Suppliers</w:t>
      </w:r>
      <w:r>
        <w:rPr>
          <w:spacing w:val="-1"/>
          <w:sz w:val="24"/>
        </w:rPr>
        <w:t xml:space="preserve"> </w:t>
      </w:r>
      <w:r>
        <w:rPr>
          <w:sz w:val="24"/>
        </w:rPr>
        <w:t>and</w:t>
      </w:r>
      <w:r>
        <w:rPr>
          <w:spacing w:val="-1"/>
          <w:sz w:val="24"/>
        </w:rPr>
        <w:t xml:space="preserve"> </w:t>
      </w:r>
      <w:r>
        <w:rPr>
          <w:sz w:val="24"/>
        </w:rPr>
        <w:t>delivery</w:t>
      </w:r>
      <w:r>
        <w:rPr>
          <w:spacing w:val="3"/>
          <w:sz w:val="24"/>
        </w:rPr>
        <w:t xml:space="preserve"> </w:t>
      </w:r>
      <w:r>
        <w:rPr>
          <w:sz w:val="24"/>
        </w:rPr>
        <w:t>boys.</w:t>
      </w:r>
    </w:p>
    <w:p>
      <w:pPr>
        <w:pStyle w:val="11"/>
        <w:numPr>
          <w:ilvl w:val="0"/>
          <w:numId w:val="4"/>
        </w:numPr>
        <w:tabs>
          <w:tab w:val="left" w:pos="2522"/>
        </w:tabs>
        <w:spacing w:before="136" w:after="0" w:line="240" w:lineRule="auto"/>
        <w:ind w:left="2521" w:right="0" w:hanging="361"/>
        <w:jc w:val="left"/>
        <w:rPr>
          <w:sz w:val="24"/>
        </w:rPr>
      </w:pPr>
      <w:r>
        <w:rPr>
          <w:sz w:val="24"/>
        </w:rPr>
        <w:t>Allows</w:t>
      </w:r>
      <w:r>
        <w:rPr>
          <w:spacing w:val="-1"/>
          <w:sz w:val="24"/>
        </w:rPr>
        <w:t xml:space="preserve"> </w:t>
      </w:r>
      <w:r>
        <w:rPr>
          <w:sz w:val="24"/>
        </w:rPr>
        <w:t>the</w:t>
      </w:r>
      <w:r>
        <w:rPr>
          <w:spacing w:val="-2"/>
          <w:sz w:val="24"/>
        </w:rPr>
        <w:t xml:space="preserve"> </w:t>
      </w:r>
      <w:r>
        <w:rPr>
          <w:sz w:val="24"/>
        </w:rPr>
        <w:t>customers to</w:t>
      </w:r>
      <w:r>
        <w:rPr>
          <w:spacing w:val="-1"/>
          <w:sz w:val="24"/>
        </w:rPr>
        <w:t xml:space="preserve"> </w:t>
      </w:r>
      <w:r>
        <w:rPr>
          <w:sz w:val="24"/>
        </w:rPr>
        <w:t>maintain cart.</w:t>
      </w:r>
    </w:p>
    <w:p>
      <w:pPr>
        <w:spacing w:after="0" w:line="240" w:lineRule="auto"/>
        <w:jc w:val="left"/>
        <w:rPr>
          <w:sz w:val="24"/>
        </w:rPr>
        <w:sectPr>
          <w:pgSz w:w="12240" w:h="15840"/>
          <w:pgMar w:top="1440" w:right="1080" w:bottom="1440" w:left="1080" w:header="741" w:footer="1447" w:gutter="0"/>
          <w:pgBorders w:offsetFrom="page">
            <w:top w:val="single" w:color="000000" w:sz="8" w:space="24"/>
            <w:left w:val="single" w:color="000000" w:sz="8" w:space="24"/>
            <w:bottom w:val="single" w:color="000000" w:sz="8" w:space="24"/>
            <w:right w:val="single" w:color="000000" w:sz="8" w:space="24"/>
          </w:pgBorders>
          <w:cols w:space="720" w:num="1"/>
        </w:sectPr>
      </w:pPr>
    </w:p>
    <w:p>
      <w:pPr>
        <w:pStyle w:val="6"/>
        <w:rPr>
          <w:sz w:val="20"/>
        </w:rPr>
      </w:pPr>
    </w:p>
    <w:p>
      <w:pPr>
        <w:pStyle w:val="6"/>
        <w:spacing w:before="2"/>
        <w:rPr>
          <w:sz w:val="18"/>
        </w:rPr>
      </w:pPr>
    </w:p>
    <w:p>
      <w:pPr>
        <w:pStyle w:val="11"/>
        <w:numPr>
          <w:ilvl w:val="1"/>
          <w:numId w:val="5"/>
        </w:numPr>
        <w:tabs>
          <w:tab w:val="left" w:pos="1341"/>
        </w:tabs>
        <w:spacing w:before="89" w:after="0" w:line="240" w:lineRule="auto"/>
        <w:ind w:left="1340" w:right="0" w:hanging="423"/>
        <w:jc w:val="left"/>
        <w:rPr>
          <w:b/>
          <w:sz w:val="28"/>
        </w:rPr>
      </w:pPr>
      <w:bookmarkStart w:id="4" w:name="_bookmark4"/>
      <w:bookmarkEnd w:id="4"/>
      <w:bookmarkStart w:id="5" w:name="_bookmark4"/>
      <w:bookmarkEnd w:id="5"/>
      <w:r>
        <w:rPr>
          <w:b/>
          <w:sz w:val="28"/>
        </w:rPr>
        <w:t>PROJECT</w:t>
      </w:r>
      <w:r>
        <w:rPr>
          <w:b/>
          <w:spacing w:val="-11"/>
          <w:sz w:val="28"/>
        </w:rPr>
        <w:t xml:space="preserve"> </w:t>
      </w:r>
      <w:r>
        <w:rPr>
          <w:b/>
          <w:sz w:val="28"/>
        </w:rPr>
        <w:t>OBJECTIVE</w:t>
      </w:r>
    </w:p>
    <w:p>
      <w:pPr>
        <w:pStyle w:val="6"/>
        <w:rPr>
          <w:b/>
          <w:sz w:val="30"/>
        </w:rPr>
      </w:pPr>
    </w:p>
    <w:p>
      <w:pPr>
        <w:pStyle w:val="6"/>
        <w:spacing w:before="230" w:line="360" w:lineRule="auto"/>
        <w:ind w:left="1340" w:right="1196"/>
      </w:pPr>
      <w:r>
        <w:t>The</w:t>
      </w:r>
      <w:r>
        <w:rPr>
          <w:spacing w:val="-3"/>
        </w:rPr>
        <w:t xml:space="preserve"> </w:t>
      </w:r>
      <w:r>
        <w:t>objective</w:t>
      </w:r>
      <w:r>
        <w:rPr>
          <w:spacing w:val="-2"/>
        </w:rPr>
        <w:t xml:space="preserve"> </w:t>
      </w:r>
      <w:r>
        <w:t>of the</w:t>
      </w:r>
      <w:r>
        <w:rPr>
          <w:spacing w:val="-2"/>
        </w:rPr>
        <w:t xml:space="preserve"> </w:t>
      </w:r>
      <w:r>
        <w:t>project</w:t>
      </w:r>
      <w:r>
        <w:rPr>
          <w:spacing w:val="-1"/>
        </w:rPr>
        <w:t xml:space="preserve"> </w:t>
      </w:r>
      <w:r>
        <w:t>is to</w:t>
      </w:r>
      <w:r>
        <w:rPr>
          <w:spacing w:val="-1"/>
        </w:rPr>
        <w:t xml:space="preserve"> </w:t>
      </w:r>
      <w:r>
        <w:t>make</w:t>
      </w:r>
      <w:r>
        <w:rPr>
          <w:spacing w:val="-2"/>
        </w:rPr>
        <w:t xml:space="preserve"> </w:t>
      </w:r>
      <w:r>
        <w:t xml:space="preserve">an </w:t>
      </w:r>
      <w:r>
        <w:rPr>
          <w:rFonts w:hint="default"/>
        </w:rPr>
        <w:t xml:space="preserve">online platform to book events by a customer </w:t>
      </w:r>
      <w:r>
        <w:t xml:space="preserve"> </w:t>
      </w:r>
      <w:r>
        <w:rPr>
          <w:rFonts w:hint="default"/>
          <w:lang w:val="en-IN"/>
        </w:rPr>
        <w:t>li</w:t>
      </w:r>
      <w:r>
        <w:rPr>
          <w:rFonts w:hint="default"/>
        </w:rPr>
        <w:t>sted by a vendor</w:t>
      </w:r>
      <w:r>
        <w:t>. In order to build such an application complete web support, need to be</w:t>
      </w:r>
      <w:r>
        <w:rPr>
          <w:spacing w:val="1"/>
        </w:rPr>
        <w:t xml:space="preserve"> </w:t>
      </w:r>
      <w:r>
        <w:t>provided. A complete and efficient web application which can provide the online shopping</w:t>
      </w:r>
      <w:r>
        <w:rPr>
          <w:spacing w:val="-57"/>
        </w:rPr>
        <w:t xml:space="preserve"> </w:t>
      </w:r>
      <w:r>
        <w:t>experience is the basic objective of the project. The web application can be implemented in</w:t>
      </w:r>
      <w:r>
        <w:rPr>
          <w:spacing w:val="-57"/>
        </w:rPr>
        <w:t xml:space="preserve"> </w:t>
      </w:r>
      <w:r>
        <w:t>the</w:t>
      </w:r>
      <w:r>
        <w:rPr>
          <w:spacing w:val="-1"/>
        </w:rPr>
        <w:t xml:space="preserve"> </w:t>
      </w:r>
      <w:r>
        <w:t>form of</w:t>
      </w:r>
      <w:r>
        <w:rPr>
          <w:spacing w:val="-1"/>
        </w:rPr>
        <w:t xml:space="preserve"> </w:t>
      </w:r>
      <w:r>
        <w:t>an</w:t>
      </w:r>
      <w:r>
        <w:rPr>
          <w:spacing w:val="2"/>
        </w:rPr>
        <w:t xml:space="preserve"> </w:t>
      </w:r>
      <w:r>
        <w:t>android application with web view.</w:t>
      </w:r>
    </w:p>
    <w:p>
      <w:pPr>
        <w:pStyle w:val="6"/>
        <w:rPr>
          <w:sz w:val="26"/>
        </w:rPr>
      </w:pPr>
    </w:p>
    <w:p>
      <w:pPr>
        <w:pStyle w:val="6"/>
        <w:spacing w:before="4"/>
        <w:rPr>
          <w:sz w:val="26"/>
        </w:rPr>
      </w:pPr>
    </w:p>
    <w:p>
      <w:pPr>
        <w:pStyle w:val="11"/>
        <w:numPr>
          <w:ilvl w:val="1"/>
          <w:numId w:val="5"/>
        </w:numPr>
        <w:tabs>
          <w:tab w:val="left" w:pos="1479"/>
          <w:tab w:val="left" w:pos="1480"/>
        </w:tabs>
        <w:spacing w:before="1" w:after="0" w:line="240" w:lineRule="auto"/>
        <w:ind w:left="1479" w:right="0" w:hanging="562"/>
        <w:jc w:val="left"/>
        <w:rPr>
          <w:b/>
          <w:sz w:val="28"/>
        </w:rPr>
      </w:pPr>
      <w:bookmarkStart w:id="6" w:name="_bookmark5"/>
      <w:bookmarkEnd w:id="6"/>
      <w:bookmarkStart w:id="7" w:name="_bookmark5"/>
      <w:bookmarkEnd w:id="7"/>
      <w:r>
        <w:rPr>
          <w:b/>
          <w:sz w:val="28"/>
        </w:rPr>
        <w:t>PROJECT</w:t>
      </w:r>
      <w:r>
        <w:rPr>
          <w:b/>
          <w:spacing w:val="-6"/>
          <w:sz w:val="28"/>
        </w:rPr>
        <w:t xml:space="preserve"> </w:t>
      </w:r>
      <w:r>
        <w:rPr>
          <w:b/>
          <w:sz w:val="28"/>
        </w:rPr>
        <w:t>OVERVIEW</w:t>
      </w:r>
    </w:p>
    <w:p>
      <w:pPr>
        <w:pStyle w:val="6"/>
        <w:rPr>
          <w:b/>
          <w:sz w:val="30"/>
        </w:rPr>
      </w:pPr>
    </w:p>
    <w:p>
      <w:pPr>
        <w:pStyle w:val="6"/>
        <w:rPr>
          <w:b/>
          <w:sz w:val="36"/>
        </w:rPr>
      </w:pPr>
    </w:p>
    <w:p>
      <w:pPr>
        <w:spacing w:after="0" w:line="360" w:lineRule="auto"/>
        <w:jc w:val="both"/>
        <w:rPr>
          <w:rFonts w:hint="default"/>
        </w:rPr>
      </w:pPr>
      <w:r>
        <w:rPr>
          <w:rFonts w:hint="default"/>
        </w:rPr>
        <w:t>The event booking system is a software solution designed to simplify and automate event management processes. It provides a comprehensive set of tools for event organizers to create and manage events, handle attendee registration and payment processing, and generate reports.</w:t>
      </w:r>
    </w:p>
    <w:p>
      <w:pPr>
        <w:spacing w:after="0" w:line="360" w:lineRule="auto"/>
        <w:jc w:val="both"/>
        <w:rPr>
          <w:rFonts w:hint="default"/>
        </w:rPr>
      </w:pPr>
      <w:r>
        <w:rPr>
          <w:rFonts w:hint="default"/>
        </w:rPr>
        <w:t>The system is built with a user-friendly interface and can be customized to meet the specific needs of different types of events, from small local gatherings to large-scale conferences.</w:t>
      </w:r>
    </w:p>
    <w:p>
      <w:pPr>
        <w:spacing w:after="0" w:line="360" w:lineRule="auto"/>
        <w:jc w:val="both"/>
        <w:rPr>
          <w:rFonts w:hint="default"/>
        </w:rPr>
      </w:pPr>
    </w:p>
    <w:p>
      <w:pPr>
        <w:spacing w:after="0" w:line="360" w:lineRule="auto"/>
        <w:jc w:val="left"/>
        <w:rPr>
          <w:rFonts w:hint="default"/>
        </w:rPr>
      </w:pPr>
      <w:r>
        <w:rPr>
          <w:rFonts w:hint="default"/>
        </w:rPr>
        <w:t>The primary objective of the event booking system is to provide event organizers with a user-friendly and efficient platform for managing all aspects of event planning and booking. The system is designed to automate and streamline the event management process, from creating and promoting events to handling attendee registration and payment processing.</w:t>
      </w:r>
    </w:p>
    <w:p>
      <w:pPr>
        <w:spacing w:after="0" w:line="360" w:lineRule="auto"/>
        <w:jc w:val="both"/>
        <w:rPr>
          <w:rFonts w:hint="default"/>
        </w:rPr>
      </w:pPr>
    </w:p>
    <w:p>
      <w:pPr>
        <w:spacing w:after="0" w:line="360" w:lineRule="auto"/>
        <w:jc w:val="left"/>
        <w:sectPr>
          <w:pgSz w:w="12240" w:h="15840"/>
          <w:pgMar w:top="1440" w:right="1080" w:bottom="1440" w:left="1080" w:header="741" w:footer="1447" w:gutter="0"/>
          <w:pgBorders w:offsetFrom="page">
            <w:top w:val="single" w:color="000000" w:sz="8" w:space="24"/>
            <w:left w:val="single" w:color="000000" w:sz="8" w:space="24"/>
            <w:bottom w:val="single" w:color="000000" w:sz="8" w:space="24"/>
            <w:right w:val="single" w:color="000000" w:sz="8" w:space="24"/>
          </w:pgBorders>
          <w:cols w:space="720" w:num="1"/>
        </w:sectPr>
      </w:pPr>
      <w:r>
        <w:rPr>
          <w:rFonts w:hint="default"/>
        </w:rPr>
        <w:t>The event booking system is suitable for various types of events, including conferences, seminars, workshops, festivals, and more. The documentation provides a detailed guide on the system's functionality, technical specifications, installation, configuration, and customization, helping users to utilize the system effectively and achieve their event management objectives.</w:t>
      </w:r>
    </w:p>
    <w:p>
      <w:pPr>
        <w:pStyle w:val="11"/>
        <w:numPr>
          <w:ilvl w:val="1"/>
          <w:numId w:val="5"/>
        </w:numPr>
        <w:tabs>
          <w:tab w:val="left" w:pos="1341"/>
        </w:tabs>
        <w:spacing w:before="110" w:after="0" w:line="240" w:lineRule="auto"/>
        <w:ind w:left="1340" w:right="0" w:hanging="421"/>
        <w:jc w:val="left"/>
        <w:rPr>
          <w:b/>
          <w:sz w:val="28"/>
        </w:rPr>
      </w:pPr>
      <w:bookmarkStart w:id="8" w:name="_bookmark6"/>
      <w:bookmarkEnd w:id="8"/>
      <w:bookmarkStart w:id="9" w:name="_bookmark6"/>
      <w:bookmarkEnd w:id="9"/>
      <w:r>
        <w:rPr>
          <w:b/>
          <w:sz w:val="28"/>
        </w:rPr>
        <w:t>PROJECT</w:t>
      </w:r>
      <w:r>
        <w:rPr>
          <w:b/>
          <w:spacing w:val="-7"/>
          <w:sz w:val="28"/>
        </w:rPr>
        <w:t xml:space="preserve"> </w:t>
      </w:r>
      <w:r>
        <w:rPr>
          <w:b/>
          <w:sz w:val="28"/>
        </w:rPr>
        <w:t>SCOPE</w:t>
      </w:r>
    </w:p>
    <w:p>
      <w:pPr>
        <w:pStyle w:val="6"/>
        <w:spacing w:before="1"/>
        <w:rPr>
          <w:b/>
          <w:sz w:val="43"/>
        </w:rPr>
      </w:pPr>
    </w:p>
    <w:p>
      <w:pPr>
        <w:pStyle w:val="6"/>
        <w:jc w:val="both"/>
        <w:rPr>
          <w:sz w:val="28"/>
          <w:szCs w:val="28"/>
        </w:rPr>
      </w:pPr>
      <w:r>
        <w:rPr>
          <w:rFonts w:hint="default"/>
          <w:sz w:val="28"/>
          <w:szCs w:val="28"/>
        </w:rPr>
        <w:t>The event booking system is not intended to handle the logistics of the event itself, such as venue management, catering, or transportation. It is solely designed to provide event organizers with a comprehensive set of tools to manage the event booking process and enhance the overall attendee experience.</w:t>
      </w:r>
    </w:p>
    <w:p>
      <w:pPr>
        <w:pStyle w:val="6"/>
        <w:rPr>
          <w:sz w:val="30"/>
        </w:rPr>
      </w:pPr>
    </w:p>
    <w:p>
      <w:pPr>
        <w:pStyle w:val="11"/>
        <w:numPr>
          <w:ilvl w:val="1"/>
          <w:numId w:val="5"/>
        </w:numPr>
        <w:tabs>
          <w:tab w:val="left" w:pos="1343"/>
        </w:tabs>
        <w:spacing w:before="1" w:after="0" w:line="240" w:lineRule="auto"/>
        <w:ind w:left="1342" w:right="0" w:hanging="425"/>
        <w:jc w:val="left"/>
        <w:rPr>
          <w:b/>
          <w:sz w:val="28"/>
        </w:rPr>
      </w:pPr>
      <w:bookmarkStart w:id="10" w:name="_bookmark7"/>
      <w:bookmarkEnd w:id="10"/>
      <w:bookmarkStart w:id="11" w:name="_bookmark7"/>
      <w:bookmarkEnd w:id="11"/>
      <w:r>
        <w:rPr>
          <w:b/>
          <w:sz w:val="28"/>
        </w:rPr>
        <w:t>STUDY</w:t>
      </w:r>
      <w:r>
        <w:rPr>
          <w:b/>
          <w:spacing w:val="-1"/>
          <w:sz w:val="28"/>
        </w:rPr>
        <w:t xml:space="preserve"> </w:t>
      </w:r>
      <w:r>
        <w:rPr>
          <w:b/>
          <w:sz w:val="28"/>
        </w:rPr>
        <w:t>OF</w:t>
      </w:r>
      <w:r>
        <w:rPr>
          <w:b/>
          <w:spacing w:val="-4"/>
          <w:sz w:val="28"/>
        </w:rPr>
        <w:t xml:space="preserve"> </w:t>
      </w:r>
      <w:r>
        <w:rPr>
          <w:b/>
          <w:sz w:val="28"/>
        </w:rPr>
        <w:t>THE</w:t>
      </w:r>
      <w:r>
        <w:rPr>
          <w:b/>
          <w:spacing w:val="-6"/>
          <w:sz w:val="28"/>
        </w:rPr>
        <w:t xml:space="preserve"> </w:t>
      </w:r>
      <w:r>
        <w:rPr>
          <w:b/>
          <w:sz w:val="28"/>
        </w:rPr>
        <w:t>SYSTEM</w:t>
      </w:r>
    </w:p>
    <w:p>
      <w:pPr>
        <w:pStyle w:val="6"/>
        <w:spacing w:before="3"/>
        <w:rPr>
          <w:b/>
          <w:sz w:val="41"/>
        </w:rPr>
      </w:pPr>
    </w:p>
    <w:p>
      <w:pPr>
        <w:pStyle w:val="3"/>
        <w:numPr>
          <w:ilvl w:val="2"/>
          <w:numId w:val="5"/>
        </w:numPr>
        <w:tabs>
          <w:tab w:val="left" w:pos="1552"/>
        </w:tabs>
        <w:spacing w:before="1" w:after="0" w:line="240" w:lineRule="auto"/>
        <w:ind w:left="1551" w:right="0" w:hanging="634"/>
        <w:jc w:val="left"/>
      </w:pPr>
      <w:bookmarkStart w:id="12" w:name="_bookmark8"/>
      <w:bookmarkEnd w:id="12"/>
      <w:bookmarkStart w:id="13" w:name="_bookmark8"/>
      <w:bookmarkEnd w:id="13"/>
      <w:r>
        <w:t>MODULES:</w:t>
      </w:r>
    </w:p>
    <w:p>
      <w:pPr>
        <w:pStyle w:val="6"/>
        <w:spacing w:before="2"/>
        <w:rPr>
          <w:b/>
          <w:sz w:val="41"/>
        </w:rPr>
      </w:pPr>
    </w:p>
    <w:p>
      <w:pPr>
        <w:pStyle w:val="6"/>
        <w:spacing w:line="360" w:lineRule="auto"/>
        <w:ind w:left="920" w:right="1046"/>
        <w:jc w:val="both"/>
      </w:pPr>
      <w:r>
        <w:t>The system after careful analysis has been identified to be presented with the following modules</w:t>
      </w:r>
      <w:r>
        <w:rPr>
          <w:spacing w:val="1"/>
        </w:rPr>
        <w:t xml:space="preserve"> </w:t>
      </w:r>
      <w:r>
        <w:t>and</w:t>
      </w:r>
      <w:r>
        <w:rPr>
          <w:spacing w:val="-1"/>
        </w:rPr>
        <w:t xml:space="preserve"> </w:t>
      </w:r>
      <w:r>
        <w:t>roles.</w:t>
      </w:r>
    </w:p>
    <w:p>
      <w:pPr>
        <w:pStyle w:val="6"/>
        <w:spacing w:before="185"/>
        <w:ind w:left="920"/>
        <w:jc w:val="both"/>
      </w:pPr>
      <w:r>
        <w:t>The</w:t>
      </w:r>
      <w:r>
        <w:rPr>
          <w:spacing w:val="-3"/>
        </w:rPr>
        <w:t xml:space="preserve"> </w:t>
      </w:r>
      <w:r>
        <w:t>modules involved</w:t>
      </w:r>
      <w:r>
        <w:rPr>
          <w:spacing w:val="-2"/>
        </w:rPr>
        <w:t xml:space="preserve"> </w:t>
      </w:r>
      <w:r>
        <w:t>are:</w:t>
      </w:r>
    </w:p>
    <w:p>
      <w:pPr>
        <w:pStyle w:val="6"/>
        <w:spacing w:before="2"/>
        <w:rPr>
          <w:sz w:val="28"/>
        </w:rPr>
      </w:pPr>
    </w:p>
    <w:p>
      <w:pPr>
        <w:pStyle w:val="11"/>
        <w:numPr>
          <w:ilvl w:val="3"/>
          <w:numId w:val="5"/>
        </w:numPr>
        <w:tabs>
          <w:tab w:val="left" w:pos="1641"/>
        </w:tabs>
        <w:spacing w:before="0" w:after="0" w:line="240" w:lineRule="auto"/>
        <w:ind w:left="1640" w:right="0" w:hanging="363"/>
        <w:jc w:val="left"/>
        <w:rPr>
          <w:sz w:val="24"/>
        </w:rPr>
      </w:pPr>
      <w:r>
        <w:rPr>
          <w:sz w:val="24"/>
        </w:rPr>
        <w:t>Administrator</w:t>
      </w:r>
    </w:p>
    <w:p>
      <w:pPr>
        <w:pStyle w:val="6"/>
        <w:rPr>
          <w:sz w:val="28"/>
        </w:rPr>
      </w:pPr>
    </w:p>
    <w:p>
      <w:pPr>
        <w:pStyle w:val="11"/>
        <w:numPr>
          <w:ilvl w:val="3"/>
          <w:numId w:val="5"/>
        </w:numPr>
        <w:tabs>
          <w:tab w:val="left" w:pos="1641"/>
        </w:tabs>
        <w:spacing w:before="0" w:after="0" w:line="240" w:lineRule="auto"/>
        <w:ind w:left="1640" w:right="0" w:hanging="363"/>
        <w:jc w:val="left"/>
        <w:rPr>
          <w:sz w:val="24"/>
        </w:rPr>
      </w:pPr>
      <w:r>
        <w:rPr>
          <w:rFonts w:hint="default"/>
          <w:sz w:val="24"/>
        </w:rPr>
        <w:t>Vendor</w:t>
      </w:r>
    </w:p>
    <w:p>
      <w:pPr>
        <w:pStyle w:val="6"/>
        <w:spacing w:before="2"/>
        <w:rPr>
          <w:sz w:val="28"/>
        </w:rPr>
      </w:pPr>
    </w:p>
    <w:p>
      <w:pPr>
        <w:pStyle w:val="11"/>
        <w:numPr>
          <w:ilvl w:val="3"/>
          <w:numId w:val="5"/>
        </w:numPr>
        <w:tabs>
          <w:tab w:val="left" w:pos="1641"/>
        </w:tabs>
        <w:spacing w:before="0" w:after="0" w:line="240" w:lineRule="auto"/>
        <w:ind w:left="1640" w:right="0" w:hanging="363"/>
        <w:jc w:val="left"/>
        <w:rPr>
          <w:sz w:val="24"/>
        </w:rPr>
      </w:pPr>
      <w:r>
        <w:rPr>
          <w:rFonts w:hint="default"/>
          <w:sz w:val="24"/>
        </w:rPr>
        <w:t>Customer</w:t>
      </w:r>
    </w:p>
    <w:p>
      <w:pPr>
        <w:pStyle w:val="6"/>
        <w:spacing w:before="11"/>
        <w:rPr>
          <w:sz w:val="27"/>
        </w:rPr>
      </w:pPr>
    </w:p>
    <w:p>
      <w:pPr>
        <w:pStyle w:val="6"/>
        <w:rPr>
          <w:sz w:val="26"/>
        </w:rPr>
      </w:pPr>
    </w:p>
    <w:p>
      <w:pPr>
        <w:pStyle w:val="6"/>
        <w:rPr>
          <w:sz w:val="26"/>
        </w:rPr>
      </w:pPr>
    </w:p>
    <w:p>
      <w:pPr>
        <w:pStyle w:val="11"/>
        <w:numPr>
          <w:ilvl w:val="3"/>
          <w:numId w:val="6"/>
        </w:numPr>
        <w:tabs>
          <w:tab w:val="left" w:pos="1701"/>
        </w:tabs>
        <w:spacing w:before="182" w:after="0" w:line="240" w:lineRule="auto"/>
        <w:ind w:left="1700" w:right="0" w:hanging="783"/>
        <w:jc w:val="left"/>
        <w:rPr>
          <w:sz w:val="24"/>
        </w:rPr>
      </w:pPr>
      <w:r>
        <w:rPr>
          <w:sz w:val="24"/>
        </w:rPr>
        <w:t>Administrator:</w:t>
      </w:r>
    </w:p>
    <w:p>
      <w:pPr>
        <w:pStyle w:val="6"/>
        <w:rPr>
          <w:sz w:val="26"/>
        </w:rPr>
      </w:pPr>
    </w:p>
    <w:p>
      <w:pPr>
        <w:pStyle w:val="6"/>
        <w:spacing w:before="198" w:line="360" w:lineRule="auto"/>
        <w:ind w:left="920" w:right="1039"/>
        <w:jc w:val="both"/>
      </w:pPr>
      <w:r>
        <w:t>The administrator is the super user of this application. Only admin have access into this admin</w:t>
      </w:r>
      <w:r>
        <w:rPr>
          <w:spacing w:val="1"/>
        </w:rPr>
        <w:t xml:space="preserve"> </w:t>
      </w:r>
      <w:r>
        <w:t>page. Admin may be the owner of the shop. The administrator has all the information about the</w:t>
      </w:r>
      <w:r>
        <w:rPr>
          <w:spacing w:val="1"/>
        </w:rPr>
        <w:t xml:space="preserve"> </w:t>
      </w:r>
      <w:r>
        <w:t>users</w:t>
      </w:r>
      <w:r>
        <w:rPr>
          <w:spacing w:val="-1"/>
        </w:rPr>
        <w:t xml:space="preserve"> </w:t>
      </w:r>
      <w:r>
        <w:t>and about</w:t>
      </w:r>
      <w:r>
        <w:rPr>
          <w:spacing w:val="2"/>
        </w:rPr>
        <w:t xml:space="preserve"> </w:t>
      </w:r>
      <w:r>
        <w:t>all products.</w:t>
      </w:r>
    </w:p>
    <w:p>
      <w:pPr>
        <w:pStyle w:val="6"/>
        <w:spacing w:before="184"/>
        <w:ind w:left="920"/>
        <w:jc w:val="both"/>
      </w:pPr>
      <w:r>
        <w:t>This</w:t>
      </w:r>
      <w:r>
        <w:rPr>
          <w:spacing w:val="-2"/>
        </w:rPr>
        <w:t xml:space="preserve"> </w:t>
      </w:r>
      <w:r>
        <w:t>module</w:t>
      </w:r>
      <w:r>
        <w:rPr>
          <w:spacing w:val="-1"/>
        </w:rPr>
        <w:t xml:space="preserve"> </w:t>
      </w:r>
      <w:r>
        <w:t>is</w:t>
      </w:r>
      <w:r>
        <w:rPr>
          <w:spacing w:val="-1"/>
        </w:rPr>
        <w:t xml:space="preserve"> </w:t>
      </w:r>
      <w:r>
        <w:t>divided</w:t>
      </w:r>
      <w:r>
        <w:rPr>
          <w:spacing w:val="-1"/>
        </w:rPr>
        <w:t xml:space="preserve"> </w:t>
      </w:r>
      <w:r>
        <w:t>into</w:t>
      </w:r>
      <w:r>
        <w:rPr>
          <w:spacing w:val="-1"/>
        </w:rPr>
        <w:t xml:space="preserve"> </w:t>
      </w:r>
      <w:r>
        <w:t>different</w:t>
      </w:r>
      <w:r>
        <w:rPr>
          <w:spacing w:val="-1"/>
        </w:rPr>
        <w:t xml:space="preserve"> </w:t>
      </w:r>
      <w:r>
        <w:t>sub</w:t>
      </w:r>
      <w:r>
        <w:rPr>
          <w:spacing w:val="-1"/>
        </w:rPr>
        <w:t xml:space="preserve"> </w:t>
      </w:r>
      <w:r>
        <w:t>modules.</w:t>
      </w:r>
    </w:p>
    <w:p>
      <w:pPr>
        <w:pStyle w:val="6"/>
        <w:spacing w:before="2"/>
        <w:rPr>
          <w:sz w:val="28"/>
        </w:rPr>
      </w:pPr>
    </w:p>
    <w:p>
      <w:pPr>
        <w:pStyle w:val="11"/>
        <w:numPr>
          <w:ilvl w:val="0"/>
          <w:numId w:val="0"/>
        </w:numPr>
        <w:tabs>
          <w:tab w:val="left" w:pos="1641"/>
        </w:tabs>
        <w:spacing w:before="0" w:after="0" w:line="240" w:lineRule="auto"/>
        <w:ind w:right="0" w:rightChars="0"/>
        <w:jc w:val="left"/>
        <w:rPr>
          <w:sz w:val="24"/>
        </w:rPr>
      </w:pPr>
      <w:r>
        <w:rPr>
          <w:rFonts w:hint="default"/>
          <w:sz w:val="24"/>
          <w:lang w:val="en-IN"/>
        </w:rPr>
        <w:tab/>
      </w:r>
    </w:p>
    <w:p>
      <w:pPr>
        <w:pStyle w:val="11"/>
        <w:numPr>
          <w:ilvl w:val="4"/>
          <w:numId w:val="6"/>
        </w:numPr>
        <w:tabs>
          <w:tab w:val="left" w:pos="1641"/>
        </w:tabs>
        <w:spacing w:before="0" w:after="0" w:line="240" w:lineRule="auto"/>
        <w:ind w:left="1640" w:right="0" w:hanging="363"/>
        <w:jc w:val="left"/>
        <w:rPr>
          <w:sz w:val="24"/>
        </w:rPr>
      </w:pPr>
      <w:r>
        <w:rPr>
          <w:sz w:val="24"/>
        </w:rPr>
        <w:t>Manage</w:t>
      </w:r>
      <w:r>
        <w:rPr>
          <w:spacing w:val="-6"/>
          <w:sz w:val="24"/>
        </w:rPr>
        <w:t xml:space="preserve"> </w:t>
      </w:r>
      <w:r>
        <w:rPr>
          <w:rFonts w:hint="default"/>
          <w:sz w:val="24"/>
        </w:rPr>
        <w:t>Vendor</w:t>
      </w:r>
    </w:p>
    <w:p>
      <w:pPr>
        <w:spacing w:after="0" w:line="240" w:lineRule="auto"/>
        <w:jc w:val="left"/>
        <w:rPr>
          <w:sz w:val="24"/>
        </w:rPr>
        <w:sectPr>
          <w:pgSz w:w="12240" w:h="15840"/>
          <w:pgMar w:top="1440" w:right="1080" w:bottom="1440" w:left="1080" w:header="741" w:footer="1447" w:gutter="0"/>
          <w:pgBorders w:offsetFrom="page">
            <w:top w:val="single" w:color="000000" w:sz="8" w:space="24"/>
            <w:left w:val="single" w:color="000000" w:sz="8" w:space="24"/>
            <w:bottom w:val="single" w:color="000000" w:sz="8" w:space="24"/>
            <w:right w:val="single" w:color="000000" w:sz="8" w:space="24"/>
          </w:pgBorders>
          <w:cols w:space="720" w:num="1"/>
        </w:sectPr>
      </w:pPr>
    </w:p>
    <w:p>
      <w:pPr>
        <w:pStyle w:val="6"/>
        <w:rPr>
          <w:sz w:val="20"/>
        </w:rPr>
      </w:pPr>
    </w:p>
    <w:p>
      <w:pPr>
        <w:pStyle w:val="6"/>
        <w:rPr>
          <w:sz w:val="18"/>
        </w:rPr>
      </w:pPr>
    </w:p>
    <w:p>
      <w:pPr>
        <w:pStyle w:val="11"/>
        <w:numPr>
          <w:ilvl w:val="4"/>
          <w:numId w:val="6"/>
        </w:numPr>
        <w:tabs>
          <w:tab w:val="left" w:pos="1641"/>
        </w:tabs>
        <w:spacing w:before="90" w:after="0" w:line="240" w:lineRule="auto"/>
        <w:ind w:left="1640" w:right="0" w:hanging="363"/>
        <w:jc w:val="left"/>
        <w:rPr>
          <w:sz w:val="24"/>
        </w:rPr>
      </w:pPr>
      <w:r>
        <w:rPr>
          <w:sz w:val="24"/>
        </w:rPr>
        <w:t>Manage</w:t>
      </w:r>
      <w:r>
        <w:rPr>
          <w:spacing w:val="-5"/>
          <w:sz w:val="24"/>
        </w:rPr>
        <w:t xml:space="preserve"> </w:t>
      </w:r>
      <w:r>
        <w:rPr>
          <w:rFonts w:hint="default"/>
          <w:sz w:val="24"/>
        </w:rPr>
        <w:t xml:space="preserve">Customer </w:t>
      </w:r>
    </w:p>
    <w:p>
      <w:pPr>
        <w:pStyle w:val="6"/>
        <w:spacing w:before="4"/>
        <w:rPr>
          <w:sz w:val="28"/>
        </w:rPr>
      </w:pPr>
    </w:p>
    <w:p>
      <w:pPr>
        <w:pStyle w:val="11"/>
        <w:numPr>
          <w:ilvl w:val="4"/>
          <w:numId w:val="6"/>
        </w:numPr>
        <w:tabs>
          <w:tab w:val="left" w:pos="1641"/>
        </w:tabs>
        <w:spacing w:before="0" w:after="0" w:line="240" w:lineRule="auto"/>
        <w:ind w:left="1640" w:right="0" w:hanging="363"/>
        <w:jc w:val="left"/>
        <w:rPr>
          <w:sz w:val="24"/>
        </w:rPr>
      </w:pPr>
      <w:r>
        <w:rPr>
          <w:sz w:val="24"/>
        </w:rPr>
        <w:t>Manage</w:t>
      </w:r>
      <w:r>
        <w:rPr>
          <w:spacing w:val="-5"/>
          <w:sz w:val="24"/>
        </w:rPr>
        <w:t xml:space="preserve"> </w:t>
      </w:r>
      <w:r>
        <w:rPr>
          <w:rFonts w:hint="default"/>
          <w:sz w:val="24"/>
          <w:lang w:val="en-IN"/>
        </w:rPr>
        <w:t>Events</w:t>
      </w:r>
    </w:p>
    <w:p>
      <w:pPr>
        <w:pStyle w:val="6"/>
        <w:rPr>
          <w:sz w:val="28"/>
        </w:rPr>
      </w:pPr>
    </w:p>
    <w:p>
      <w:pPr>
        <w:pStyle w:val="11"/>
        <w:numPr>
          <w:ilvl w:val="4"/>
          <w:numId w:val="6"/>
        </w:numPr>
        <w:tabs>
          <w:tab w:val="left" w:pos="1641"/>
        </w:tabs>
        <w:spacing w:before="0" w:after="0" w:line="240" w:lineRule="auto"/>
        <w:ind w:left="1640" w:right="0" w:hanging="363"/>
        <w:jc w:val="left"/>
        <w:rPr>
          <w:sz w:val="24"/>
        </w:rPr>
      </w:pPr>
      <w:r>
        <w:rPr>
          <w:rFonts w:hint="default"/>
          <w:sz w:val="24"/>
          <w:lang w:val="en-IN"/>
        </w:rPr>
        <w:t>Approve Users</w:t>
      </w:r>
    </w:p>
    <w:p>
      <w:pPr>
        <w:pStyle w:val="6"/>
        <w:spacing w:before="2"/>
        <w:rPr>
          <w:sz w:val="28"/>
        </w:rPr>
      </w:pPr>
    </w:p>
    <w:p>
      <w:pPr>
        <w:spacing w:after="0" w:line="240" w:lineRule="auto"/>
        <w:jc w:val="left"/>
        <w:rPr>
          <w:sz w:val="24"/>
        </w:rPr>
        <w:sectPr>
          <w:pgSz w:w="12240" w:h="15840"/>
          <w:pgMar w:top="1440" w:right="400" w:bottom="1640" w:left="520" w:header="741" w:footer="1447" w:gutter="0"/>
          <w:pgBorders w:offsetFrom="page">
            <w:top w:val="single" w:color="000000" w:sz="8" w:space="24"/>
            <w:left w:val="single" w:color="000000" w:sz="8" w:space="24"/>
            <w:bottom w:val="single" w:color="000000" w:sz="8" w:space="24"/>
            <w:right w:val="single" w:color="000000" w:sz="8" w:space="24"/>
          </w:pgBorders>
          <w:cols w:space="720" w:num="1"/>
        </w:sectPr>
      </w:pPr>
    </w:p>
    <w:p>
      <w:pPr>
        <w:pStyle w:val="6"/>
        <w:spacing w:before="6"/>
        <w:rPr>
          <w:sz w:val="9"/>
        </w:rPr>
      </w:pPr>
    </w:p>
    <w:p>
      <w:pPr>
        <w:pStyle w:val="6"/>
        <w:ind w:left="100"/>
        <w:rPr>
          <w:sz w:val="20"/>
        </w:rPr>
      </w:pPr>
    </w:p>
    <w:p>
      <w:pPr>
        <w:pStyle w:val="6"/>
        <w:ind w:left="100"/>
        <w:rPr>
          <w:sz w:val="20"/>
        </w:rPr>
      </w:pPr>
    </w:p>
    <w:p>
      <w:pPr>
        <w:pStyle w:val="6"/>
        <w:ind w:left="100"/>
        <w:rPr>
          <w:sz w:val="20"/>
        </w:rPr>
      </w:pPr>
    </w:p>
    <w:p>
      <w:pPr>
        <w:pStyle w:val="6"/>
        <w:ind w:left="100"/>
        <w:rPr>
          <w:sz w:val="20"/>
        </w:rPr>
      </w:pPr>
    </w:p>
    <w:p>
      <w:pPr>
        <w:pStyle w:val="6"/>
        <w:ind w:left="100"/>
        <w:rPr>
          <w:sz w:val="20"/>
        </w:rPr>
      </w:pPr>
    </w:p>
    <w:p>
      <w:pPr>
        <w:pStyle w:val="6"/>
        <w:ind w:left="100"/>
        <w:rPr>
          <w:sz w:val="20"/>
        </w:rPr>
      </w:pPr>
    </w:p>
    <w:p>
      <w:pPr>
        <w:pStyle w:val="6"/>
        <w:ind w:left="100"/>
        <w:rPr>
          <w:sz w:val="20"/>
        </w:rPr>
      </w:pPr>
    </w:p>
    <w:p>
      <w:pPr>
        <w:pStyle w:val="6"/>
        <w:ind w:left="100"/>
        <w:rPr>
          <w:sz w:val="20"/>
        </w:rPr>
      </w:pPr>
    </w:p>
    <w:p>
      <w:pPr>
        <w:pStyle w:val="6"/>
        <w:ind w:left="100"/>
        <w:rPr>
          <w:sz w:val="20"/>
        </w:rPr>
      </w:pPr>
    </w:p>
    <w:p>
      <w:pPr>
        <w:pStyle w:val="6"/>
        <w:ind w:left="100"/>
        <w:rPr>
          <w:sz w:val="20"/>
        </w:rPr>
      </w:pPr>
    </w:p>
    <w:p>
      <w:pPr>
        <w:pStyle w:val="6"/>
        <w:ind w:left="100"/>
        <w:rPr>
          <w:sz w:val="20"/>
        </w:rPr>
      </w:pPr>
    </w:p>
    <w:p>
      <w:pPr>
        <w:pStyle w:val="6"/>
        <w:ind w:left="100"/>
        <w:jc w:val="center"/>
        <w:rPr>
          <w:sz w:val="20"/>
        </w:rPr>
      </w:pPr>
      <w:r>
        <w:rPr>
          <w:rFonts w:hint="default"/>
          <w:sz w:val="20"/>
          <w:lang w:val="en-IN"/>
        </w:rPr>
        <w:drawing>
          <wp:inline distT="0" distB="0" distL="114300" distR="114300">
            <wp:extent cx="6674485" cy="2110740"/>
            <wp:effectExtent l="0" t="0" r="635" b="7620"/>
            <wp:docPr id="2" name="Picture 2" descr="AdminActivit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dminActivityDiagram"/>
                    <pic:cNvPicPr>
                      <a:picLocks noChangeAspect="1"/>
                    </pic:cNvPicPr>
                  </pic:nvPicPr>
                  <pic:blipFill>
                    <a:blip r:embed="rId10"/>
                    <a:stretch>
                      <a:fillRect/>
                    </a:stretch>
                  </pic:blipFill>
                  <pic:spPr>
                    <a:xfrm>
                      <a:off x="0" y="0"/>
                      <a:ext cx="6674485" cy="2110740"/>
                    </a:xfrm>
                    <a:prstGeom prst="rect">
                      <a:avLst/>
                    </a:prstGeom>
                  </pic:spPr>
                </pic:pic>
              </a:graphicData>
            </a:graphic>
          </wp:inline>
        </w:drawing>
      </w:r>
    </w:p>
    <w:p>
      <w:pPr>
        <w:pStyle w:val="6"/>
        <w:ind w:left="100"/>
        <w:rPr>
          <w:sz w:val="20"/>
        </w:rPr>
      </w:pPr>
    </w:p>
    <w:p>
      <w:pPr>
        <w:pStyle w:val="6"/>
        <w:ind w:left="100"/>
        <w:rPr>
          <w:sz w:val="20"/>
        </w:rPr>
      </w:pPr>
    </w:p>
    <w:p>
      <w:pPr>
        <w:pStyle w:val="6"/>
        <w:ind w:left="100"/>
        <w:rPr>
          <w:sz w:val="20"/>
        </w:rPr>
      </w:pPr>
    </w:p>
    <w:p>
      <w:pPr>
        <w:pStyle w:val="6"/>
        <w:ind w:left="100"/>
        <w:rPr>
          <w:sz w:val="20"/>
        </w:rPr>
      </w:pPr>
    </w:p>
    <w:p>
      <w:pPr>
        <w:pStyle w:val="6"/>
        <w:ind w:left="100"/>
        <w:rPr>
          <w:sz w:val="20"/>
        </w:rPr>
      </w:pPr>
    </w:p>
    <w:p>
      <w:pPr>
        <w:pStyle w:val="6"/>
        <w:ind w:left="100"/>
        <w:rPr>
          <w:sz w:val="20"/>
        </w:rPr>
      </w:pPr>
    </w:p>
    <w:p>
      <w:pPr>
        <w:pStyle w:val="6"/>
        <w:ind w:left="100"/>
        <w:rPr>
          <w:sz w:val="20"/>
        </w:rPr>
      </w:pPr>
    </w:p>
    <w:p>
      <w:pPr>
        <w:pStyle w:val="6"/>
        <w:ind w:left="100"/>
        <w:rPr>
          <w:sz w:val="20"/>
        </w:rPr>
      </w:pPr>
    </w:p>
    <w:p>
      <w:pPr>
        <w:pStyle w:val="6"/>
        <w:ind w:left="100"/>
        <w:rPr>
          <w:sz w:val="20"/>
        </w:rPr>
      </w:pPr>
    </w:p>
    <w:p>
      <w:pPr>
        <w:pStyle w:val="6"/>
        <w:ind w:left="100"/>
        <w:rPr>
          <w:sz w:val="20"/>
        </w:rPr>
      </w:pPr>
    </w:p>
    <w:p>
      <w:pPr>
        <w:pStyle w:val="6"/>
        <w:ind w:left="100"/>
        <w:rPr>
          <w:sz w:val="20"/>
        </w:rPr>
      </w:pPr>
    </w:p>
    <w:p>
      <w:pPr>
        <w:pStyle w:val="6"/>
        <w:ind w:left="100"/>
        <w:rPr>
          <w:sz w:val="20"/>
        </w:rPr>
      </w:pPr>
    </w:p>
    <w:p>
      <w:pPr>
        <w:pStyle w:val="6"/>
        <w:rPr>
          <w:sz w:val="20"/>
        </w:rPr>
      </w:pPr>
    </w:p>
    <w:p>
      <w:pPr>
        <w:pStyle w:val="6"/>
        <w:ind w:left="100"/>
        <w:rPr>
          <w:sz w:val="20"/>
        </w:rPr>
      </w:pPr>
    </w:p>
    <w:p>
      <w:pPr>
        <w:pStyle w:val="6"/>
        <w:ind w:left="100"/>
        <w:rPr>
          <w:sz w:val="20"/>
        </w:rPr>
      </w:pPr>
    </w:p>
    <w:p>
      <w:pPr>
        <w:pStyle w:val="6"/>
        <w:ind w:left="100"/>
        <w:rPr>
          <w:sz w:val="20"/>
        </w:rPr>
      </w:pPr>
    </w:p>
    <w:p>
      <w:pPr>
        <w:pStyle w:val="6"/>
        <w:ind w:left="100"/>
        <w:rPr>
          <w:sz w:val="20"/>
        </w:rPr>
      </w:pPr>
    </w:p>
    <w:p>
      <w:pPr>
        <w:pStyle w:val="6"/>
        <w:ind w:left="100"/>
        <w:rPr>
          <w:sz w:val="20"/>
        </w:rPr>
      </w:pPr>
    </w:p>
    <w:p>
      <w:pPr>
        <w:pStyle w:val="6"/>
        <w:ind w:left="100"/>
        <w:rPr>
          <w:sz w:val="20"/>
        </w:rPr>
      </w:pPr>
    </w:p>
    <w:p>
      <w:pPr>
        <w:pStyle w:val="6"/>
        <w:ind w:left="100"/>
        <w:rPr>
          <w:sz w:val="20"/>
        </w:rPr>
      </w:pPr>
    </w:p>
    <w:p>
      <w:pPr>
        <w:pStyle w:val="6"/>
        <w:ind w:left="100"/>
        <w:rPr>
          <w:sz w:val="20"/>
        </w:rPr>
      </w:pPr>
    </w:p>
    <w:p>
      <w:pPr>
        <w:pStyle w:val="6"/>
        <w:ind w:left="100"/>
        <w:rPr>
          <w:rFonts w:hint="default"/>
          <w:sz w:val="20"/>
          <w:lang w:val="en-IN"/>
        </w:rPr>
      </w:pPr>
    </w:p>
    <w:p>
      <w:pPr>
        <w:pStyle w:val="6"/>
        <w:rPr>
          <w:sz w:val="26"/>
        </w:rPr>
      </w:pPr>
    </w:p>
    <w:p>
      <w:pPr>
        <w:spacing w:before="89"/>
        <w:ind w:left="2880" w:leftChars="0" w:right="0" w:firstLine="720" w:firstLineChars="0"/>
        <w:jc w:val="left"/>
        <w:rPr>
          <w:i/>
          <w:sz w:val="28"/>
        </w:rPr>
      </w:pPr>
      <w:r>
        <w:rPr>
          <w:i/>
          <w:color w:val="17406C"/>
          <w:sz w:val="28"/>
        </w:rPr>
        <w:t>Figure</w:t>
      </w:r>
      <w:r>
        <w:rPr>
          <w:i/>
          <w:color w:val="17406C"/>
          <w:spacing w:val="-6"/>
          <w:sz w:val="28"/>
        </w:rPr>
        <w:t xml:space="preserve"> </w:t>
      </w:r>
      <w:r>
        <w:rPr>
          <w:i/>
          <w:color w:val="17406C"/>
          <w:sz w:val="28"/>
        </w:rPr>
        <w:t>1</w:t>
      </w:r>
      <w:r>
        <w:rPr>
          <w:i/>
          <w:color w:val="17406C"/>
          <w:spacing w:val="-2"/>
          <w:sz w:val="28"/>
        </w:rPr>
        <w:t xml:space="preserve"> </w:t>
      </w:r>
      <w:r>
        <w:rPr>
          <w:i/>
          <w:color w:val="17406C"/>
          <w:sz w:val="28"/>
        </w:rPr>
        <w:t>Admin</w:t>
      </w:r>
      <w:r>
        <w:rPr>
          <w:i/>
          <w:color w:val="17406C"/>
          <w:spacing w:val="-5"/>
          <w:sz w:val="28"/>
        </w:rPr>
        <w:t xml:space="preserve"> </w:t>
      </w:r>
      <w:r>
        <w:rPr>
          <w:i/>
          <w:color w:val="17406C"/>
          <w:sz w:val="28"/>
        </w:rPr>
        <w:t>Activity</w:t>
      </w:r>
      <w:r>
        <w:rPr>
          <w:i/>
          <w:color w:val="17406C"/>
          <w:spacing w:val="-6"/>
          <w:sz w:val="28"/>
        </w:rPr>
        <w:t xml:space="preserve"> </w:t>
      </w:r>
      <w:r>
        <w:rPr>
          <w:i/>
          <w:color w:val="17406C"/>
          <w:sz w:val="28"/>
        </w:rPr>
        <w:t>Diagram</w:t>
      </w:r>
    </w:p>
    <w:p>
      <w:pPr>
        <w:spacing w:after="0"/>
        <w:jc w:val="left"/>
        <w:rPr>
          <w:sz w:val="28"/>
        </w:rPr>
        <w:sectPr>
          <w:pgSz w:w="12240" w:h="15840"/>
          <w:pgMar w:top="1440" w:right="400" w:bottom="1640" w:left="520" w:header="741" w:footer="1447" w:gutter="0"/>
          <w:pgBorders w:offsetFrom="page">
            <w:top w:val="single" w:color="000000" w:sz="8" w:space="24"/>
            <w:left w:val="single" w:color="000000" w:sz="8" w:space="24"/>
            <w:bottom w:val="single" w:color="000000" w:sz="8" w:space="24"/>
            <w:right w:val="single" w:color="000000" w:sz="8" w:space="24"/>
          </w:pgBorders>
          <w:cols w:space="720" w:num="1"/>
        </w:sectPr>
      </w:pPr>
    </w:p>
    <w:p>
      <w:pPr>
        <w:pStyle w:val="6"/>
        <w:rPr>
          <w:i/>
          <w:sz w:val="20"/>
        </w:rPr>
      </w:pPr>
    </w:p>
    <w:p>
      <w:pPr>
        <w:pStyle w:val="6"/>
        <w:rPr>
          <w:i/>
          <w:sz w:val="18"/>
        </w:rPr>
      </w:pPr>
    </w:p>
    <w:p>
      <w:pPr>
        <w:spacing w:after="0" w:line="360" w:lineRule="auto"/>
        <w:rPr>
          <w:rFonts w:hint="default"/>
          <w:lang w:val="en-IN"/>
        </w:rPr>
      </w:pPr>
      <w:r>
        <w:rPr>
          <w:rFonts w:hint="default"/>
          <w:lang w:val="en-IN"/>
        </w:rPr>
        <w:drawing>
          <wp:inline distT="0" distB="0" distL="114300" distR="114300">
            <wp:extent cx="6824345" cy="4752340"/>
            <wp:effectExtent l="0" t="0" r="3175" b="0"/>
            <wp:docPr id="4" name="Picture 4" descr="VendorActivit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VendorActivityDiagram"/>
                    <pic:cNvPicPr>
                      <a:picLocks noChangeAspect="1"/>
                    </pic:cNvPicPr>
                  </pic:nvPicPr>
                  <pic:blipFill>
                    <a:blip r:embed="rId11"/>
                    <a:stretch>
                      <a:fillRect/>
                    </a:stretch>
                  </pic:blipFill>
                  <pic:spPr>
                    <a:xfrm>
                      <a:off x="0" y="0"/>
                      <a:ext cx="6824345" cy="4752340"/>
                    </a:xfrm>
                    <a:prstGeom prst="rect">
                      <a:avLst/>
                    </a:prstGeom>
                  </pic:spPr>
                </pic:pic>
              </a:graphicData>
            </a:graphic>
          </wp:inline>
        </w:drawing>
      </w:r>
    </w:p>
    <w:p>
      <w:pPr>
        <w:spacing w:after="0" w:line="360" w:lineRule="auto"/>
        <w:rPr>
          <w:rFonts w:hint="default"/>
          <w:lang w:val="en-IN"/>
        </w:rPr>
      </w:pPr>
    </w:p>
    <w:p>
      <w:pPr>
        <w:spacing w:after="0" w:line="360" w:lineRule="auto"/>
        <w:rPr>
          <w:rFonts w:hint="default"/>
          <w:lang w:val="en-IN"/>
        </w:rPr>
      </w:pPr>
    </w:p>
    <w:p>
      <w:pPr>
        <w:spacing w:after="0" w:line="360" w:lineRule="auto"/>
        <w:rPr>
          <w:rFonts w:hint="default"/>
          <w:lang w:val="en-IN"/>
        </w:rPr>
      </w:pPr>
    </w:p>
    <w:p>
      <w:pPr>
        <w:spacing w:after="0" w:line="360" w:lineRule="auto"/>
        <w:rPr>
          <w:rFonts w:hint="default"/>
          <w:lang w:val="en-IN"/>
        </w:rPr>
      </w:pPr>
    </w:p>
    <w:p>
      <w:pPr>
        <w:spacing w:after="0" w:line="360" w:lineRule="auto"/>
        <w:rPr>
          <w:rFonts w:hint="default"/>
          <w:lang w:val="en-IN"/>
        </w:rPr>
      </w:pPr>
    </w:p>
    <w:p>
      <w:pPr>
        <w:spacing w:after="0" w:line="360" w:lineRule="auto"/>
        <w:rPr>
          <w:rFonts w:hint="default"/>
          <w:lang w:val="en-IN"/>
        </w:rPr>
      </w:pPr>
    </w:p>
    <w:p>
      <w:pPr>
        <w:spacing w:after="0" w:line="360" w:lineRule="auto"/>
        <w:rPr>
          <w:rFonts w:hint="default"/>
          <w:lang w:val="en-IN"/>
        </w:rPr>
      </w:pPr>
    </w:p>
    <w:p>
      <w:pPr>
        <w:spacing w:after="0" w:line="360" w:lineRule="auto"/>
        <w:rPr>
          <w:rFonts w:hint="default"/>
          <w:lang w:val="en-IN"/>
        </w:rPr>
      </w:pPr>
    </w:p>
    <w:p>
      <w:pPr>
        <w:spacing w:after="0" w:line="360" w:lineRule="auto"/>
        <w:rPr>
          <w:rFonts w:hint="default"/>
          <w:lang w:val="en-IN"/>
        </w:rPr>
      </w:pPr>
    </w:p>
    <w:p>
      <w:pPr>
        <w:spacing w:before="89"/>
        <w:ind w:left="1561" w:right="1690" w:firstLine="0"/>
        <w:jc w:val="center"/>
        <w:rPr>
          <w:i/>
          <w:sz w:val="28"/>
        </w:rPr>
      </w:pPr>
      <w:r>
        <w:rPr>
          <w:i/>
          <w:color w:val="17406C"/>
          <w:sz w:val="28"/>
        </w:rPr>
        <w:t>Figure</w:t>
      </w:r>
      <w:r>
        <w:rPr>
          <w:i/>
          <w:color w:val="17406C"/>
          <w:spacing w:val="-7"/>
          <w:sz w:val="28"/>
        </w:rPr>
        <w:t xml:space="preserve"> </w:t>
      </w:r>
      <w:r>
        <w:rPr>
          <w:i/>
          <w:color w:val="17406C"/>
          <w:sz w:val="28"/>
        </w:rPr>
        <w:t>2</w:t>
      </w:r>
      <w:r>
        <w:rPr>
          <w:i/>
          <w:color w:val="17406C"/>
          <w:spacing w:val="-2"/>
          <w:sz w:val="28"/>
        </w:rPr>
        <w:t xml:space="preserve"> </w:t>
      </w:r>
      <w:r>
        <w:rPr>
          <w:rFonts w:hint="default"/>
          <w:i/>
          <w:color w:val="17406C"/>
          <w:sz w:val="28"/>
          <w:lang w:val="en-IN"/>
        </w:rPr>
        <w:t xml:space="preserve">Vendor </w:t>
      </w:r>
      <w:r>
        <w:rPr>
          <w:i/>
          <w:color w:val="17406C"/>
          <w:sz w:val="28"/>
        </w:rPr>
        <w:t>Activity</w:t>
      </w:r>
      <w:r>
        <w:rPr>
          <w:i/>
          <w:color w:val="17406C"/>
          <w:spacing w:val="-6"/>
          <w:sz w:val="28"/>
        </w:rPr>
        <w:t xml:space="preserve"> </w:t>
      </w:r>
      <w:r>
        <w:rPr>
          <w:i/>
          <w:color w:val="17406C"/>
          <w:sz w:val="28"/>
        </w:rPr>
        <w:t>Diagram</w:t>
      </w:r>
    </w:p>
    <w:p>
      <w:pPr>
        <w:spacing w:after="0" w:line="360" w:lineRule="auto"/>
        <w:rPr>
          <w:rFonts w:hint="default"/>
          <w:lang w:val="en-IN"/>
        </w:rPr>
        <w:sectPr>
          <w:pgSz w:w="12240" w:h="15840"/>
          <w:pgMar w:top="1440" w:right="400" w:bottom="1640" w:left="520" w:header="741" w:footer="1447" w:gutter="0"/>
          <w:pgBorders w:offsetFrom="page">
            <w:top w:val="single" w:color="000000" w:sz="8" w:space="24"/>
            <w:left w:val="single" w:color="000000" w:sz="8" w:space="24"/>
            <w:bottom w:val="single" w:color="000000" w:sz="8" w:space="24"/>
            <w:right w:val="single" w:color="000000" w:sz="8" w:space="24"/>
          </w:pgBorders>
          <w:cols w:space="720" w:num="1"/>
        </w:sectPr>
      </w:pPr>
    </w:p>
    <w:p>
      <w:pPr>
        <w:spacing w:after="0"/>
        <w:jc w:val="both"/>
        <w:rPr>
          <w:sz w:val="28"/>
        </w:rPr>
      </w:pPr>
    </w:p>
    <w:p>
      <w:pPr>
        <w:spacing w:after="0"/>
        <w:jc w:val="both"/>
        <w:rPr>
          <w:sz w:val="28"/>
        </w:rPr>
      </w:pPr>
    </w:p>
    <w:p>
      <w:pPr>
        <w:spacing w:after="0"/>
        <w:jc w:val="both"/>
        <w:rPr>
          <w:sz w:val="28"/>
        </w:rPr>
      </w:pPr>
    </w:p>
    <w:p>
      <w:pPr>
        <w:pStyle w:val="11"/>
        <w:numPr>
          <w:ilvl w:val="0"/>
          <w:numId w:val="7"/>
        </w:numPr>
        <w:tabs>
          <w:tab w:val="left" w:pos="1641"/>
        </w:tabs>
        <w:spacing w:before="92" w:after="0" w:line="240" w:lineRule="auto"/>
        <w:ind w:left="1640" w:right="0" w:hanging="363"/>
        <w:jc w:val="left"/>
        <w:rPr>
          <w:b/>
          <w:sz w:val="24"/>
        </w:rPr>
      </w:pPr>
      <w:r>
        <w:rPr>
          <w:rFonts w:hint="default"/>
          <w:sz w:val="28"/>
          <w:lang w:val="en-IN"/>
        </w:rPr>
        <w:tab/>
      </w:r>
      <w:r>
        <w:rPr>
          <w:b/>
          <w:sz w:val="24"/>
        </w:rPr>
        <w:t>Edit</w:t>
      </w:r>
      <w:r>
        <w:rPr>
          <w:b/>
          <w:spacing w:val="-2"/>
          <w:sz w:val="24"/>
        </w:rPr>
        <w:t xml:space="preserve"> </w:t>
      </w:r>
      <w:r>
        <w:rPr>
          <w:rFonts w:hint="default"/>
          <w:b/>
          <w:sz w:val="24"/>
          <w:lang w:val="en-IN"/>
        </w:rPr>
        <w:t>Event</w:t>
      </w:r>
    </w:p>
    <w:p>
      <w:pPr>
        <w:pStyle w:val="6"/>
        <w:spacing w:before="137"/>
        <w:ind w:left="1640"/>
      </w:pPr>
      <w:r>
        <w:rPr>
          <w:rFonts w:hint="default"/>
          <w:lang w:val="en-IN"/>
        </w:rPr>
        <w:t xml:space="preserve">Vendor </w:t>
      </w:r>
      <w:r>
        <w:t>can</w:t>
      </w:r>
      <w:r>
        <w:rPr>
          <w:spacing w:val="-1"/>
        </w:rPr>
        <w:t xml:space="preserve"> </w:t>
      </w:r>
      <w:r>
        <w:t>edit</w:t>
      </w:r>
      <w:r>
        <w:rPr>
          <w:spacing w:val="-1"/>
        </w:rPr>
        <w:t xml:space="preserve"> </w:t>
      </w:r>
      <w:r>
        <w:t>his</w:t>
      </w:r>
      <w:r>
        <w:rPr>
          <w:spacing w:val="-1"/>
        </w:rPr>
        <w:t xml:space="preserve"> </w:t>
      </w:r>
      <w:r>
        <w:t>added</w:t>
      </w:r>
      <w:r>
        <w:rPr>
          <w:spacing w:val="-1"/>
        </w:rPr>
        <w:t xml:space="preserve"> </w:t>
      </w:r>
      <w:r>
        <w:rPr>
          <w:rFonts w:hint="default"/>
          <w:lang w:val="en-IN"/>
        </w:rPr>
        <w:t xml:space="preserve"> event</w:t>
      </w:r>
      <w:r>
        <w:t>.</w:t>
      </w:r>
    </w:p>
    <w:p>
      <w:pPr>
        <w:pStyle w:val="6"/>
        <w:spacing w:before="2"/>
        <w:rPr>
          <w:sz w:val="28"/>
        </w:rPr>
      </w:pPr>
    </w:p>
    <w:p>
      <w:pPr>
        <w:pStyle w:val="11"/>
        <w:numPr>
          <w:ilvl w:val="0"/>
          <w:numId w:val="7"/>
        </w:numPr>
        <w:tabs>
          <w:tab w:val="left" w:pos="1641"/>
        </w:tabs>
        <w:spacing w:before="0" w:after="0" w:line="240" w:lineRule="auto"/>
        <w:ind w:left="1640" w:right="0" w:hanging="363"/>
        <w:jc w:val="left"/>
        <w:rPr>
          <w:b/>
          <w:sz w:val="24"/>
        </w:rPr>
      </w:pPr>
      <w:r>
        <w:rPr>
          <w:b/>
          <w:sz w:val="24"/>
        </w:rPr>
        <w:t>Set</w:t>
      </w:r>
      <w:r>
        <w:rPr>
          <w:b/>
          <w:spacing w:val="-2"/>
          <w:sz w:val="24"/>
        </w:rPr>
        <w:t xml:space="preserve"> </w:t>
      </w:r>
      <w:r>
        <w:rPr>
          <w:b/>
          <w:sz w:val="24"/>
        </w:rPr>
        <w:t>Discounts</w:t>
      </w:r>
    </w:p>
    <w:p>
      <w:pPr>
        <w:pStyle w:val="6"/>
        <w:spacing w:before="137"/>
        <w:ind w:left="1640"/>
      </w:pPr>
      <w:r>
        <w:rPr>
          <w:rFonts w:hint="default"/>
          <w:lang w:val="en-IN"/>
        </w:rPr>
        <w:t xml:space="preserve">Vendor </w:t>
      </w:r>
      <w:r>
        <w:t>can</w:t>
      </w:r>
      <w:r>
        <w:rPr>
          <w:spacing w:val="-1"/>
        </w:rPr>
        <w:t xml:space="preserve"> </w:t>
      </w:r>
      <w:r>
        <w:t>set</w:t>
      </w:r>
      <w:r>
        <w:rPr>
          <w:spacing w:val="-1"/>
        </w:rPr>
        <w:t xml:space="preserve"> </w:t>
      </w:r>
      <w:r>
        <w:t>discounts</w:t>
      </w:r>
      <w:r>
        <w:rPr>
          <w:spacing w:val="-1"/>
        </w:rPr>
        <w:t xml:space="preserve"> </w:t>
      </w:r>
      <w:r>
        <w:t>to</w:t>
      </w:r>
      <w:r>
        <w:rPr>
          <w:spacing w:val="-1"/>
        </w:rPr>
        <w:t xml:space="preserve"> </w:t>
      </w:r>
      <w:r>
        <w:t xml:space="preserve">the </w:t>
      </w:r>
      <w:r>
        <w:rPr>
          <w:rFonts w:hint="default"/>
          <w:lang w:val="en-IN"/>
        </w:rPr>
        <w:t>events</w:t>
      </w:r>
      <w:r>
        <w:t>.</w:t>
      </w:r>
    </w:p>
    <w:p>
      <w:pPr>
        <w:spacing w:after="0"/>
        <w:jc w:val="both"/>
        <w:rPr>
          <w:rFonts w:hint="default"/>
          <w:sz w:val="28"/>
          <w:lang w:val="en-IN"/>
        </w:rPr>
        <w:sectPr>
          <w:pgSz w:w="12240" w:h="15840"/>
          <w:pgMar w:top="1440" w:right="400" w:bottom="1640" w:left="520" w:header="741" w:footer="1447" w:gutter="0"/>
          <w:pgBorders w:offsetFrom="page">
            <w:top w:val="single" w:color="000000" w:sz="8" w:space="24"/>
            <w:left w:val="single" w:color="000000" w:sz="8" w:space="24"/>
            <w:bottom w:val="single" w:color="000000" w:sz="8" w:space="24"/>
            <w:right w:val="single" w:color="000000" w:sz="8" w:space="24"/>
          </w:pgBorders>
          <w:cols w:space="720" w:num="1"/>
        </w:sectPr>
      </w:pPr>
    </w:p>
    <w:p>
      <w:pPr>
        <w:pStyle w:val="6"/>
        <w:rPr>
          <w:i/>
          <w:sz w:val="20"/>
        </w:rPr>
      </w:pPr>
    </w:p>
    <w:p>
      <w:pPr>
        <w:pStyle w:val="6"/>
        <w:rPr>
          <w:i/>
          <w:sz w:val="18"/>
        </w:rPr>
      </w:pPr>
    </w:p>
    <w:p>
      <w:pPr>
        <w:pStyle w:val="6"/>
        <w:spacing w:before="2"/>
        <w:rPr>
          <w:sz w:val="28"/>
        </w:rPr>
      </w:pPr>
    </w:p>
    <w:p>
      <w:pPr>
        <w:spacing w:after="0"/>
        <w:rPr>
          <w:rFonts w:hint="default"/>
          <w:lang w:val="en-IN"/>
        </w:rPr>
      </w:pPr>
      <w:r>
        <w:rPr>
          <w:rFonts w:hint="default"/>
          <w:lang w:val="en-IN"/>
        </w:rPr>
        <w:drawing>
          <wp:inline distT="0" distB="0" distL="114300" distR="114300">
            <wp:extent cx="6947535" cy="6390640"/>
            <wp:effectExtent l="0" t="0" r="1905" b="0"/>
            <wp:docPr id="5" name="Picture 5" descr="CustomerActivit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tomerActivityDiagram"/>
                    <pic:cNvPicPr>
                      <a:picLocks noChangeAspect="1"/>
                    </pic:cNvPicPr>
                  </pic:nvPicPr>
                  <pic:blipFill>
                    <a:blip r:embed="rId12"/>
                    <a:stretch>
                      <a:fillRect/>
                    </a:stretch>
                  </pic:blipFill>
                  <pic:spPr>
                    <a:xfrm>
                      <a:off x="0" y="0"/>
                      <a:ext cx="6947535" cy="6390640"/>
                    </a:xfrm>
                    <a:prstGeom prst="rect">
                      <a:avLst/>
                    </a:prstGeom>
                  </pic:spPr>
                </pic:pic>
              </a:graphicData>
            </a:graphic>
          </wp:inline>
        </w:drawing>
      </w:r>
    </w:p>
    <w:p>
      <w:pPr>
        <w:spacing w:after="0"/>
        <w:rPr>
          <w:rFonts w:hint="default"/>
          <w:lang w:val="en-IN"/>
        </w:rPr>
      </w:pPr>
    </w:p>
    <w:p>
      <w:pPr>
        <w:spacing w:after="0"/>
        <w:rPr>
          <w:rFonts w:hint="default"/>
          <w:lang w:val="en-IN"/>
        </w:rPr>
      </w:pPr>
    </w:p>
    <w:p>
      <w:pPr>
        <w:spacing w:after="0"/>
        <w:rPr>
          <w:rFonts w:hint="default"/>
          <w:lang w:val="en-IN"/>
        </w:rPr>
      </w:pPr>
    </w:p>
    <w:p>
      <w:pPr>
        <w:spacing w:after="0"/>
        <w:rPr>
          <w:rFonts w:hint="default"/>
          <w:lang w:val="en-IN"/>
        </w:rPr>
      </w:pPr>
    </w:p>
    <w:p>
      <w:pPr>
        <w:spacing w:before="230"/>
        <w:ind w:left="1125" w:right="1690" w:firstLine="0"/>
        <w:jc w:val="center"/>
        <w:rPr>
          <w:i/>
          <w:sz w:val="28"/>
        </w:rPr>
      </w:pPr>
      <w:r>
        <w:rPr>
          <w:rFonts w:hint="default"/>
          <w:lang w:val="en-IN"/>
        </w:rPr>
        <w:tab/>
      </w:r>
      <w:r>
        <w:rPr>
          <w:rFonts w:hint="default"/>
          <w:lang w:val="en-IN"/>
        </w:rPr>
        <w:tab/>
      </w:r>
      <w:r>
        <w:rPr>
          <w:i/>
          <w:color w:val="17406C"/>
          <w:sz w:val="28"/>
        </w:rPr>
        <w:t>Figure</w:t>
      </w:r>
      <w:r>
        <w:rPr>
          <w:i/>
          <w:color w:val="17406C"/>
          <w:spacing w:val="-6"/>
          <w:sz w:val="28"/>
        </w:rPr>
        <w:t xml:space="preserve"> </w:t>
      </w:r>
      <w:r>
        <w:rPr>
          <w:i/>
          <w:color w:val="17406C"/>
          <w:sz w:val="28"/>
        </w:rPr>
        <w:t>3</w:t>
      </w:r>
      <w:r>
        <w:rPr>
          <w:i/>
          <w:color w:val="17406C"/>
          <w:spacing w:val="-3"/>
          <w:sz w:val="28"/>
        </w:rPr>
        <w:t xml:space="preserve"> </w:t>
      </w:r>
      <w:r>
        <w:rPr>
          <w:i/>
          <w:color w:val="17406C"/>
          <w:sz w:val="28"/>
        </w:rPr>
        <w:t>Customer</w:t>
      </w:r>
      <w:r>
        <w:rPr>
          <w:i/>
          <w:color w:val="17406C"/>
          <w:spacing w:val="-6"/>
          <w:sz w:val="28"/>
        </w:rPr>
        <w:t xml:space="preserve"> </w:t>
      </w:r>
      <w:r>
        <w:rPr>
          <w:i/>
          <w:color w:val="17406C"/>
          <w:sz w:val="28"/>
        </w:rPr>
        <w:t>Activity</w:t>
      </w:r>
      <w:r>
        <w:rPr>
          <w:i/>
          <w:color w:val="17406C"/>
          <w:spacing w:val="-6"/>
          <w:sz w:val="28"/>
        </w:rPr>
        <w:t xml:space="preserve"> </w:t>
      </w:r>
      <w:r>
        <w:rPr>
          <w:i/>
          <w:color w:val="17406C"/>
          <w:sz w:val="28"/>
        </w:rPr>
        <w:t>Diagram</w:t>
      </w:r>
    </w:p>
    <w:p>
      <w:pPr>
        <w:spacing w:after="0"/>
        <w:rPr>
          <w:rFonts w:hint="default"/>
          <w:lang w:val="en-IN"/>
        </w:rPr>
        <w:sectPr>
          <w:pgSz w:w="12240" w:h="15840"/>
          <w:pgMar w:top="1440" w:right="400" w:bottom="1640" w:left="520" w:header="741" w:footer="1447" w:gutter="0"/>
          <w:pgBorders w:offsetFrom="page">
            <w:top w:val="single" w:color="000000" w:sz="8" w:space="24"/>
            <w:left w:val="single" w:color="000000" w:sz="8" w:space="24"/>
            <w:bottom w:val="single" w:color="000000" w:sz="8" w:space="24"/>
            <w:right w:val="single" w:color="000000" w:sz="8" w:space="24"/>
          </w:pgBorders>
          <w:cols w:space="720" w:num="1"/>
        </w:sectPr>
      </w:pPr>
    </w:p>
    <w:p>
      <w:pPr>
        <w:pStyle w:val="6"/>
        <w:rPr>
          <w:sz w:val="20"/>
        </w:rPr>
      </w:pPr>
    </w:p>
    <w:p>
      <w:pPr>
        <w:pStyle w:val="6"/>
        <w:spacing w:before="1"/>
        <w:rPr>
          <w:sz w:val="26"/>
        </w:rPr>
      </w:pPr>
    </w:p>
    <w:p>
      <w:pPr>
        <w:pStyle w:val="6"/>
        <w:ind w:left="450"/>
        <w:rPr>
          <w:sz w:val="20"/>
        </w:rPr>
      </w:pPr>
    </w:p>
    <w:p>
      <w:pPr>
        <w:pStyle w:val="6"/>
        <w:rPr>
          <w:sz w:val="20"/>
        </w:rPr>
      </w:pPr>
    </w:p>
    <w:p>
      <w:pPr>
        <w:pStyle w:val="11"/>
        <w:numPr>
          <w:ilvl w:val="1"/>
          <w:numId w:val="7"/>
        </w:numPr>
        <w:tabs>
          <w:tab w:val="left" w:pos="2361"/>
        </w:tabs>
        <w:spacing w:before="92" w:after="0" w:line="240" w:lineRule="auto"/>
        <w:ind w:left="2360" w:right="0" w:hanging="363"/>
        <w:jc w:val="left"/>
        <w:rPr>
          <w:b/>
          <w:sz w:val="24"/>
        </w:rPr>
      </w:pPr>
      <w:r>
        <w:rPr>
          <w:b/>
          <w:sz w:val="24"/>
        </w:rPr>
        <w:t>Customer</w:t>
      </w:r>
      <w:r>
        <w:rPr>
          <w:b/>
          <w:spacing w:val="-2"/>
          <w:sz w:val="24"/>
        </w:rPr>
        <w:t xml:space="preserve"> </w:t>
      </w:r>
      <w:r>
        <w:rPr>
          <w:b/>
          <w:sz w:val="24"/>
        </w:rPr>
        <w:t>sign in, sign</w:t>
      </w:r>
      <w:r>
        <w:rPr>
          <w:b/>
          <w:spacing w:val="-3"/>
          <w:sz w:val="24"/>
        </w:rPr>
        <w:t xml:space="preserve"> </w:t>
      </w:r>
      <w:r>
        <w:rPr>
          <w:b/>
          <w:sz w:val="24"/>
        </w:rPr>
        <w:t>out,</w:t>
      </w:r>
      <w:r>
        <w:rPr>
          <w:b/>
          <w:spacing w:val="-1"/>
          <w:sz w:val="24"/>
        </w:rPr>
        <w:t xml:space="preserve"> </w:t>
      </w:r>
      <w:r>
        <w:rPr>
          <w:b/>
          <w:sz w:val="24"/>
        </w:rPr>
        <w:t>create</w:t>
      </w:r>
      <w:r>
        <w:rPr>
          <w:b/>
          <w:spacing w:val="-4"/>
          <w:sz w:val="24"/>
        </w:rPr>
        <w:t xml:space="preserve"> </w:t>
      </w:r>
      <w:r>
        <w:rPr>
          <w:b/>
          <w:sz w:val="24"/>
        </w:rPr>
        <w:t>account</w:t>
      </w:r>
    </w:p>
    <w:p>
      <w:pPr>
        <w:pStyle w:val="6"/>
        <w:spacing w:before="137" w:line="360" w:lineRule="auto"/>
        <w:ind w:left="2360" w:right="1097"/>
      </w:pPr>
      <w:r>
        <w:t>This</w:t>
      </w:r>
      <w:r>
        <w:rPr>
          <w:spacing w:val="-2"/>
        </w:rPr>
        <w:t xml:space="preserve"> </w:t>
      </w:r>
      <w:r>
        <w:t>feature</w:t>
      </w:r>
      <w:r>
        <w:rPr>
          <w:spacing w:val="-3"/>
        </w:rPr>
        <w:t xml:space="preserve"> </w:t>
      </w:r>
      <w:r>
        <w:t>is</w:t>
      </w:r>
      <w:r>
        <w:rPr>
          <w:spacing w:val="-2"/>
        </w:rPr>
        <w:t xml:space="preserve"> </w:t>
      </w:r>
      <w:r>
        <w:t>provided</w:t>
      </w:r>
      <w:r>
        <w:rPr>
          <w:spacing w:val="-1"/>
        </w:rPr>
        <w:t xml:space="preserve"> </w:t>
      </w:r>
      <w:r>
        <w:t>to</w:t>
      </w:r>
      <w:r>
        <w:rPr>
          <w:spacing w:val="-1"/>
        </w:rPr>
        <w:t xml:space="preserve"> </w:t>
      </w:r>
      <w:r>
        <w:t>customer</w:t>
      </w:r>
      <w:r>
        <w:rPr>
          <w:spacing w:val="-2"/>
        </w:rPr>
        <w:t xml:space="preserve"> </w:t>
      </w:r>
      <w:r>
        <w:t>so</w:t>
      </w:r>
      <w:r>
        <w:rPr>
          <w:spacing w:val="-1"/>
        </w:rPr>
        <w:t xml:space="preserve"> </w:t>
      </w:r>
      <w:r>
        <w:t>he</w:t>
      </w:r>
      <w:r>
        <w:rPr>
          <w:spacing w:val="-2"/>
        </w:rPr>
        <w:t xml:space="preserve"> </w:t>
      </w:r>
      <w:r>
        <w:t>can</w:t>
      </w:r>
      <w:r>
        <w:rPr>
          <w:spacing w:val="-1"/>
        </w:rPr>
        <w:t xml:space="preserve"> </w:t>
      </w:r>
      <w:r>
        <w:t>sign</w:t>
      </w:r>
      <w:r>
        <w:rPr>
          <w:spacing w:val="-1"/>
        </w:rPr>
        <w:t xml:space="preserve"> </w:t>
      </w:r>
      <w:r>
        <w:t>in,</w:t>
      </w:r>
      <w:r>
        <w:rPr>
          <w:spacing w:val="-2"/>
        </w:rPr>
        <w:t xml:space="preserve"> </w:t>
      </w:r>
      <w:r>
        <w:t>sign</w:t>
      </w:r>
      <w:r>
        <w:rPr>
          <w:spacing w:val="-1"/>
        </w:rPr>
        <w:t xml:space="preserve"> </w:t>
      </w:r>
      <w:r>
        <w:t>out</w:t>
      </w:r>
      <w:r>
        <w:rPr>
          <w:spacing w:val="-2"/>
        </w:rPr>
        <w:t xml:space="preserve"> </w:t>
      </w:r>
      <w:r>
        <w:t>and</w:t>
      </w:r>
      <w:r>
        <w:rPr>
          <w:spacing w:val="-1"/>
        </w:rPr>
        <w:t xml:space="preserve"> </w:t>
      </w:r>
      <w:r>
        <w:t>create account</w:t>
      </w:r>
      <w:r>
        <w:rPr>
          <w:spacing w:val="-57"/>
        </w:rPr>
        <w:t xml:space="preserve"> </w:t>
      </w:r>
      <w:r>
        <w:t>for</w:t>
      </w:r>
      <w:r>
        <w:rPr>
          <w:spacing w:val="-3"/>
        </w:rPr>
        <w:t xml:space="preserve"> </w:t>
      </w:r>
      <w:r>
        <w:t>new</w:t>
      </w:r>
      <w:r>
        <w:rPr>
          <w:spacing w:val="1"/>
        </w:rPr>
        <w:t xml:space="preserve"> </w:t>
      </w:r>
      <w:r>
        <w:t>customer.</w:t>
      </w:r>
    </w:p>
    <w:p>
      <w:pPr>
        <w:pStyle w:val="11"/>
        <w:numPr>
          <w:ilvl w:val="1"/>
          <w:numId w:val="7"/>
        </w:numPr>
        <w:tabs>
          <w:tab w:val="left" w:pos="2361"/>
        </w:tabs>
        <w:spacing w:before="187" w:after="0" w:line="240" w:lineRule="auto"/>
        <w:ind w:left="2360" w:right="0" w:hanging="363"/>
        <w:jc w:val="left"/>
        <w:rPr>
          <w:b/>
          <w:sz w:val="24"/>
        </w:rPr>
      </w:pPr>
      <w:r>
        <w:rPr>
          <w:b/>
          <w:sz w:val="24"/>
        </w:rPr>
        <w:t>Search</w:t>
      </w:r>
      <w:r>
        <w:rPr>
          <w:b/>
          <w:spacing w:val="-2"/>
          <w:sz w:val="24"/>
        </w:rPr>
        <w:t xml:space="preserve"> </w:t>
      </w:r>
      <w:r>
        <w:rPr>
          <w:rFonts w:hint="default"/>
          <w:b/>
          <w:sz w:val="24"/>
          <w:lang w:val="en-IN"/>
        </w:rPr>
        <w:t>Event</w:t>
      </w:r>
    </w:p>
    <w:p>
      <w:pPr>
        <w:pStyle w:val="6"/>
        <w:spacing w:before="4"/>
        <w:rPr>
          <w:rFonts w:hint="default"/>
          <w:sz w:val="28"/>
          <w:lang w:val="en-IN"/>
        </w:rPr>
      </w:pPr>
      <w:r>
        <w:rPr>
          <w:rFonts w:hint="default"/>
          <w:sz w:val="28"/>
          <w:lang w:val="en-IN"/>
        </w:rPr>
        <w:tab/>
      </w:r>
      <w:r>
        <w:rPr>
          <w:rFonts w:hint="default"/>
          <w:sz w:val="28"/>
          <w:lang w:val="en-IN"/>
        </w:rPr>
        <w:tab/>
      </w:r>
      <w:r>
        <w:rPr>
          <w:rFonts w:hint="default"/>
          <w:sz w:val="28"/>
          <w:lang w:val="en-IN"/>
        </w:rPr>
        <w:tab/>
      </w:r>
      <w:r>
        <w:rPr>
          <w:rFonts w:hint="default"/>
          <w:sz w:val="28"/>
          <w:lang w:val="en-IN"/>
        </w:rPr>
        <w:t xml:space="preserve">   Customer can search the event as per his wish. </w:t>
      </w:r>
    </w:p>
    <w:p>
      <w:pPr>
        <w:pStyle w:val="6"/>
        <w:spacing w:before="135"/>
        <w:ind w:left="1440" w:leftChars="0" w:firstLine="720" w:firstLineChars="0"/>
        <w:rPr>
          <w:rFonts w:hint="default"/>
          <w:b/>
          <w:sz w:val="24"/>
        </w:rPr>
      </w:pPr>
    </w:p>
    <w:p>
      <w:pPr>
        <w:pStyle w:val="6"/>
        <w:spacing w:before="135"/>
        <w:ind w:left="1440" w:leftChars="0" w:firstLine="720" w:firstLineChars="0"/>
        <w:rPr>
          <w:rFonts w:hint="default"/>
          <w:b/>
          <w:sz w:val="24"/>
        </w:rPr>
      </w:pPr>
      <w:r>
        <w:rPr>
          <w:rFonts w:hint="default"/>
          <w:b/>
          <w:sz w:val="24"/>
        </w:rPr>
        <w:t xml:space="preserve">Book Event </w:t>
      </w:r>
    </w:p>
    <w:p>
      <w:pPr>
        <w:pStyle w:val="6"/>
        <w:spacing w:before="135"/>
        <w:ind w:firstLine="2160" w:firstLineChars="900"/>
      </w:pPr>
      <w:r>
        <w:rPr>
          <w:rFonts w:hint="default"/>
        </w:rPr>
        <w:t xml:space="preserve">Customers can book event from his cart by doing payment. </w:t>
      </w:r>
      <w:r>
        <w:t>.</w:t>
      </w:r>
    </w:p>
    <w:p>
      <w:pPr>
        <w:spacing w:after="0"/>
        <w:jc w:val="center"/>
        <w:rPr>
          <w:rFonts w:hint="default"/>
          <w:sz w:val="28"/>
          <w:lang w:val="en-IN"/>
        </w:rPr>
        <w:sectPr>
          <w:pgSz w:w="12240" w:h="15840"/>
          <w:pgMar w:top="1440" w:right="400" w:bottom="1640" w:left="520" w:header="741" w:footer="1447" w:gutter="0"/>
          <w:pgBorders w:offsetFrom="page">
            <w:top w:val="single" w:color="000000" w:sz="8" w:space="24"/>
            <w:left w:val="single" w:color="000000" w:sz="8" w:space="24"/>
            <w:bottom w:val="single" w:color="000000" w:sz="8" w:space="24"/>
            <w:right w:val="single" w:color="000000" w:sz="8" w:space="24"/>
          </w:pgBorders>
          <w:cols w:space="720" w:num="1"/>
        </w:sectPr>
      </w:pPr>
    </w:p>
    <w:p>
      <w:pPr>
        <w:pStyle w:val="6"/>
        <w:rPr>
          <w:i/>
          <w:sz w:val="20"/>
        </w:rPr>
      </w:pPr>
    </w:p>
    <w:p>
      <w:pPr>
        <w:pStyle w:val="6"/>
        <w:rPr>
          <w:i/>
          <w:sz w:val="18"/>
        </w:rPr>
      </w:pPr>
    </w:p>
    <w:p>
      <w:pPr>
        <w:pStyle w:val="6"/>
        <w:rPr>
          <w:sz w:val="20"/>
        </w:rPr>
      </w:pPr>
    </w:p>
    <w:p>
      <w:pPr>
        <w:pStyle w:val="6"/>
        <w:spacing w:before="6"/>
        <w:rPr>
          <w:sz w:val="18"/>
        </w:rPr>
      </w:pPr>
    </w:p>
    <w:p>
      <w:pPr>
        <w:pStyle w:val="2"/>
        <w:ind w:left="1562"/>
      </w:pPr>
      <w:bookmarkStart w:id="14" w:name="_bookmark9"/>
      <w:bookmarkEnd w:id="14"/>
      <w:r>
        <w:t>SYSTEM</w:t>
      </w:r>
      <w:r>
        <w:rPr>
          <w:spacing w:val="-4"/>
        </w:rPr>
        <w:t xml:space="preserve"> </w:t>
      </w:r>
      <w:r>
        <w:t>ANALYSIS</w:t>
      </w:r>
    </w:p>
    <w:p>
      <w:pPr>
        <w:pStyle w:val="6"/>
        <w:spacing w:before="184"/>
        <w:ind w:left="920" w:right="1029"/>
        <w:jc w:val="both"/>
      </w:pPr>
      <w:r>
        <w:t>System</w:t>
      </w:r>
      <w:r>
        <w:rPr>
          <w:spacing w:val="-2"/>
        </w:rPr>
        <w:t xml:space="preserve"> </w:t>
      </w:r>
      <w:r>
        <w:t>analysis</w:t>
      </w:r>
      <w:r>
        <w:rPr>
          <w:spacing w:val="-3"/>
        </w:rPr>
        <w:t xml:space="preserve"> </w:t>
      </w:r>
      <w:r>
        <w:t>is</w:t>
      </w:r>
      <w:r>
        <w:rPr>
          <w:spacing w:val="-4"/>
        </w:rPr>
        <w:t xml:space="preserve"> </w:t>
      </w:r>
      <w:r>
        <w:t>the</w:t>
      </w:r>
      <w:r>
        <w:rPr>
          <w:spacing w:val="-5"/>
        </w:rPr>
        <w:t xml:space="preserve"> </w:t>
      </w:r>
      <w:r>
        <w:t>process of</w:t>
      </w:r>
      <w:r>
        <w:rPr>
          <w:spacing w:val="-5"/>
        </w:rPr>
        <w:t xml:space="preserve"> </w:t>
      </w:r>
      <w:r>
        <w:t>gathering</w:t>
      </w:r>
      <w:r>
        <w:rPr>
          <w:spacing w:val="-4"/>
        </w:rPr>
        <w:t xml:space="preserve"> </w:t>
      </w:r>
      <w:r>
        <w:t>and</w:t>
      </w:r>
      <w:r>
        <w:rPr>
          <w:spacing w:val="-4"/>
        </w:rPr>
        <w:t xml:space="preserve"> </w:t>
      </w:r>
      <w:r>
        <w:t>interpreting</w:t>
      </w:r>
      <w:r>
        <w:rPr>
          <w:spacing w:val="-1"/>
        </w:rPr>
        <w:t xml:space="preserve"> </w:t>
      </w:r>
      <w:r>
        <w:t>facts,</w:t>
      </w:r>
      <w:r>
        <w:rPr>
          <w:spacing w:val="-2"/>
        </w:rPr>
        <w:t xml:space="preserve"> </w:t>
      </w:r>
      <w:r>
        <w:t>diagnosing</w:t>
      </w:r>
      <w:r>
        <w:rPr>
          <w:spacing w:val="-4"/>
        </w:rPr>
        <w:t xml:space="preserve"> </w:t>
      </w:r>
      <w:r>
        <w:t>problems, and</w:t>
      </w:r>
      <w:r>
        <w:rPr>
          <w:spacing w:val="-4"/>
        </w:rPr>
        <w:t xml:space="preserve"> </w:t>
      </w:r>
      <w:r>
        <w:t>using</w:t>
      </w:r>
      <w:r>
        <w:rPr>
          <w:spacing w:val="-58"/>
        </w:rPr>
        <w:t xml:space="preserve"> </w:t>
      </w:r>
      <w:r>
        <w:t>the</w:t>
      </w:r>
      <w:r>
        <w:rPr>
          <w:spacing w:val="-8"/>
        </w:rPr>
        <w:t xml:space="preserve"> </w:t>
      </w:r>
      <w:r>
        <w:t>information</w:t>
      </w:r>
      <w:r>
        <w:rPr>
          <w:spacing w:val="-6"/>
        </w:rPr>
        <w:t xml:space="preserve"> </w:t>
      </w:r>
      <w:r>
        <w:t>to</w:t>
      </w:r>
      <w:r>
        <w:rPr>
          <w:spacing w:val="-6"/>
        </w:rPr>
        <w:t xml:space="preserve"> </w:t>
      </w:r>
      <w:r>
        <w:t>recommend</w:t>
      </w:r>
      <w:r>
        <w:rPr>
          <w:spacing w:val="-4"/>
        </w:rPr>
        <w:t xml:space="preserve"> </w:t>
      </w:r>
      <w:r>
        <w:t>improvements</w:t>
      </w:r>
      <w:r>
        <w:rPr>
          <w:spacing w:val="-6"/>
        </w:rPr>
        <w:t xml:space="preserve"> </w:t>
      </w:r>
      <w:r>
        <w:t>on</w:t>
      </w:r>
      <w:r>
        <w:rPr>
          <w:spacing w:val="-6"/>
        </w:rPr>
        <w:t xml:space="preserve"> </w:t>
      </w:r>
      <w:r>
        <w:t>the</w:t>
      </w:r>
      <w:r>
        <w:rPr>
          <w:spacing w:val="-6"/>
        </w:rPr>
        <w:t xml:space="preserve"> </w:t>
      </w:r>
      <w:r>
        <w:t>system.</w:t>
      </w:r>
      <w:r>
        <w:rPr>
          <w:spacing w:val="-6"/>
        </w:rPr>
        <w:t xml:space="preserve"> </w:t>
      </w:r>
      <w:r>
        <w:t>System</w:t>
      </w:r>
      <w:r>
        <w:rPr>
          <w:spacing w:val="-8"/>
        </w:rPr>
        <w:t xml:space="preserve"> </w:t>
      </w:r>
      <w:r>
        <w:t>analysis</w:t>
      </w:r>
      <w:r>
        <w:rPr>
          <w:spacing w:val="-6"/>
        </w:rPr>
        <w:t xml:space="preserve"> </w:t>
      </w:r>
      <w:r>
        <w:t>is</w:t>
      </w:r>
      <w:r>
        <w:rPr>
          <w:spacing w:val="-8"/>
        </w:rPr>
        <w:t xml:space="preserve"> </w:t>
      </w:r>
      <w:r>
        <w:t>a</w:t>
      </w:r>
      <w:r>
        <w:rPr>
          <w:spacing w:val="-7"/>
        </w:rPr>
        <w:t xml:space="preserve"> </w:t>
      </w:r>
      <w:r>
        <w:t>problem-solving</w:t>
      </w:r>
      <w:r>
        <w:rPr>
          <w:spacing w:val="-58"/>
        </w:rPr>
        <w:t xml:space="preserve"> </w:t>
      </w:r>
      <w:r>
        <w:t>activity</w:t>
      </w:r>
      <w:r>
        <w:rPr>
          <w:spacing w:val="-2"/>
        </w:rPr>
        <w:t xml:space="preserve"> </w:t>
      </w:r>
      <w:r>
        <w:t>that</w:t>
      </w:r>
      <w:r>
        <w:rPr>
          <w:spacing w:val="-1"/>
        </w:rPr>
        <w:t xml:space="preserve"> </w:t>
      </w:r>
      <w:r>
        <w:t>requires</w:t>
      </w:r>
      <w:r>
        <w:rPr>
          <w:spacing w:val="-1"/>
        </w:rPr>
        <w:t xml:space="preserve"> </w:t>
      </w:r>
      <w:r>
        <w:t>intensive</w:t>
      </w:r>
      <w:r>
        <w:rPr>
          <w:spacing w:val="-1"/>
        </w:rPr>
        <w:t xml:space="preserve"> </w:t>
      </w:r>
      <w:r>
        <w:t>communication</w:t>
      </w:r>
      <w:r>
        <w:rPr>
          <w:spacing w:val="-2"/>
        </w:rPr>
        <w:t xml:space="preserve"> </w:t>
      </w:r>
      <w:r>
        <w:t>between</w:t>
      </w:r>
      <w:r>
        <w:rPr>
          <w:spacing w:val="-1"/>
        </w:rPr>
        <w:t xml:space="preserve"> </w:t>
      </w:r>
      <w:r>
        <w:t>the</w:t>
      </w:r>
      <w:r>
        <w:rPr>
          <w:spacing w:val="-1"/>
        </w:rPr>
        <w:t xml:space="preserve"> </w:t>
      </w:r>
      <w:r>
        <w:t>system</w:t>
      </w:r>
      <w:r>
        <w:rPr>
          <w:spacing w:val="-1"/>
        </w:rPr>
        <w:t xml:space="preserve"> </w:t>
      </w:r>
      <w:r>
        <w:t>users</w:t>
      </w:r>
      <w:r>
        <w:rPr>
          <w:spacing w:val="-1"/>
        </w:rPr>
        <w:t xml:space="preserve"> </w:t>
      </w:r>
      <w:r>
        <w:t>and</w:t>
      </w:r>
      <w:r>
        <w:rPr>
          <w:spacing w:val="-2"/>
        </w:rPr>
        <w:t xml:space="preserve"> </w:t>
      </w:r>
      <w:r>
        <w:t>system</w:t>
      </w:r>
      <w:r>
        <w:rPr>
          <w:spacing w:val="-6"/>
        </w:rPr>
        <w:t xml:space="preserve"> </w:t>
      </w:r>
      <w:r>
        <w:t>developers.</w:t>
      </w:r>
    </w:p>
    <w:p>
      <w:pPr>
        <w:pStyle w:val="6"/>
        <w:spacing w:before="185"/>
        <w:ind w:left="920" w:right="1027"/>
        <w:jc w:val="both"/>
      </w:pPr>
      <w:r>
        <w:t>System</w:t>
      </w:r>
      <w:r>
        <w:rPr>
          <w:spacing w:val="-4"/>
        </w:rPr>
        <w:t xml:space="preserve"> </w:t>
      </w:r>
      <w:r>
        <w:t>analysis</w:t>
      </w:r>
      <w:r>
        <w:rPr>
          <w:spacing w:val="-1"/>
        </w:rPr>
        <w:t xml:space="preserve"> </w:t>
      </w:r>
      <w:r>
        <w:t>or</w:t>
      </w:r>
      <w:r>
        <w:rPr>
          <w:spacing w:val="-5"/>
        </w:rPr>
        <w:t xml:space="preserve"> </w:t>
      </w:r>
      <w:r>
        <w:t>study</w:t>
      </w:r>
      <w:r>
        <w:rPr>
          <w:spacing w:val="-5"/>
        </w:rPr>
        <w:t xml:space="preserve"> </w:t>
      </w:r>
      <w:r>
        <w:t>is</w:t>
      </w:r>
      <w:r>
        <w:rPr>
          <w:spacing w:val="-4"/>
        </w:rPr>
        <w:t xml:space="preserve"> </w:t>
      </w:r>
      <w:r>
        <w:t>an</w:t>
      </w:r>
      <w:r>
        <w:rPr>
          <w:spacing w:val="-5"/>
        </w:rPr>
        <w:t xml:space="preserve"> </w:t>
      </w:r>
      <w:r>
        <w:t>important</w:t>
      </w:r>
      <w:r>
        <w:rPr>
          <w:spacing w:val="-3"/>
        </w:rPr>
        <w:t xml:space="preserve"> </w:t>
      </w:r>
      <w:r>
        <w:t>phase</w:t>
      </w:r>
      <w:r>
        <w:rPr>
          <w:spacing w:val="-5"/>
        </w:rPr>
        <w:t xml:space="preserve"> </w:t>
      </w:r>
      <w:r>
        <w:t>of</w:t>
      </w:r>
      <w:r>
        <w:rPr>
          <w:spacing w:val="-2"/>
        </w:rPr>
        <w:t xml:space="preserve"> </w:t>
      </w:r>
      <w:r>
        <w:t>any</w:t>
      </w:r>
      <w:r>
        <w:rPr>
          <w:spacing w:val="-1"/>
        </w:rPr>
        <w:t xml:space="preserve"> </w:t>
      </w:r>
      <w:r>
        <w:t>system</w:t>
      </w:r>
      <w:r>
        <w:rPr>
          <w:spacing w:val="-2"/>
        </w:rPr>
        <w:t xml:space="preserve"> </w:t>
      </w:r>
      <w:r>
        <w:t>development</w:t>
      </w:r>
      <w:r>
        <w:rPr>
          <w:spacing w:val="-1"/>
        </w:rPr>
        <w:t xml:space="preserve"> </w:t>
      </w:r>
      <w:r>
        <w:t>process. The</w:t>
      </w:r>
      <w:r>
        <w:rPr>
          <w:spacing w:val="-5"/>
        </w:rPr>
        <w:t xml:space="preserve"> </w:t>
      </w:r>
      <w:r>
        <w:t>system</w:t>
      </w:r>
      <w:r>
        <w:rPr>
          <w:spacing w:val="-2"/>
        </w:rPr>
        <w:t xml:space="preserve"> </w:t>
      </w:r>
      <w:r>
        <w:t>is</w:t>
      </w:r>
      <w:r>
        <w:rPr>
          <w:spacing w:val="-57"/>
        </w:rPr>
        <w:t xml:space="preserve"> </w:t>
      </w:r>
      <w:r>
        <w:t>viewed as a whole, the inputs are identified, and the system is subjected to close study to identify</w:t>
      </w:r>
      <w:r>
        <w:rPr>
          <w:spacing w:val="-57"/>
        </w:rPr>
        <w:t xml:space="preserve"> </w:t>
      </w:r>
      <w:r>
        <w:t>the</w:t>
      </w:r>
      <w:r>
        <w:rPr>
          <w:spacing w:val="-12"/>
        </w:rPr>
        <w:t xml:space="preserve"> </w:t>
      </w:r>
      <w:r>
        <w:t>problem</w:t>
      </w:r>
      <w:r>
        <w:rPr>
          <w:spacing w:val="-6"/>
        </w:rPr>
        <w:t xml:space="preserve"> </w:t>
      </w:r>
      <w:r>
        <w:t>areas.</w:t>
      </w:r>
      <w:r>
        <w:rPr>
          <w:spacing w:val="-7"/>
        </w:rPr>
        <w:t xml:space="preserve"> </w:t>
      </w:r>
      <w:r>
        <w:t>The</w:t>
      </w:r>
      <w:r>
        <w:rPr>
          <w:spacing w:val="-10"/>
        </w:rPr>
        <w:t xml:space="preserve"> </w:t>
      </w:r>
      <w:r>
        <w:t>solutions</w:t>
      </w:r>
      <w:r>
        <w:rPr>
          <w:spacing w:val="-6"/>
        </w:rPr>
        <w:t xml:space="preserve"> </w:t>
      </w:r>
      <w:r>
        <w:t>are</w:t>
      </w:r>
      <w:r>
        <w:rPr>
          <w:spacing w:val="-13"/>
        </w:rPr>
        <w:t xml:space="preserve"> </w:t>
      </w:r>
      <w:r>
        <w:t>given</w:t>
      </w:r>
      <w:r>
        <w:rPr>
          <w:spacing w:val="37"/>
        </w:rPr>
        <w:t xml:space="preserve"> </w:t>
      </w:r>
      <w:r>
        <w:t>as</w:t>
      </w:r>
      <w:r>
        <w:rPr>
          <w:spacing w:val="-6"/>
        </w:rPr>
        <w:t xml:space="preserve"> </w:t>
      </w:r>
      <w:r>
        <w:t>a</w:t>
      </w:r>
      <w:r>
        <w:rPr>
          <w:spacing w:val="-11"/>
        </w:rPr>
        <w:t xml:space="preserve"> </w:t>
      </w:r>
      <w:r>
        <w:t>proposal.</w:t>
      </w:r>
      <w:r>
        <w:rPr>
          <w:spacing w:val="-8"/>
        </w:rPr>
        <w:t xml:space="preserve"> </w:t>
      </w:r>
      <w:r>
        <w:t>The</w:t>
      </w:r>
      <w:r>
        <w:rPr>
          <w:spacing w:val="-11"/>
        </w:rPr>
        <w:t xml:space="preserve"> </w:t>
      </w:r>
      <w:r>
        <w:t>proposal</w:t>
      </w:r>
      <w:r>
        <w:rPr>
          <w:spacing w:val="-6"/>
        </w:rPr>
        <w:t xml:space="preserve"> </w:t>
      </w:r>
      <w:r>
        <w:t>is</w:t>
      </w:r>
      <w:r>
        <w:rPr>
          <w:spacing w:val="-6"/>
        </w:rPr>
        <w:t xml:space="preserve"> </w:t>
      </w:r>
      <w:r>
        <w:t>reviewed</w:t>
      </w:r>
      <w:r>
        <w:rPr>
          <w:spacing w:val="-7"/>
        </w:rPr>
        <w:t xml:space="preserve"> </w:t>
      </w:r>
      <w:r>
        <w:t>on</w:t>
      </w:r>
      <w:r>
        <w:rPr>
          <w:spacing w:val="-6"/>
        </w:rPr>
        <w:t xml:space="preserve"> </w:t>
      </w:r>
      <w:r>
        <w:t>user</w:t>
      </w:r>
      <w:r>
        <w:rPr>
          <w:spacing w:val="-7"/>
        </w:rPr>
        <w:t xml:space="preserve"> </w:t>
      </w:r>
      <w:r>
        <w:t>request</w:t>
      </w:r>
      <w:r>
        <w:rPr>
          <w:spacing w:val="-57"/>
        </w:rPr>
        <w:t xml:space="preserve"> </w:t>
      </w:r>
      <w:r>
        <w:t>and</w:t>
      </w:r>
      <w:r>
        <w:rPr>
          <w:spacing w:val="-1"/>
        </w:rPr>
        <w:t xml:space="preserve"> </w:t>
      </w:r>
      <w:r>
        <w:t>suitable</w:t>
      </w:r>
      <w:r>
        <w:rPr>
          <w:spacing w:val="-1"/>
        </w:rPr>
        <w:t xml:space="preserve"> </w:t>
      </w:r>
      <w:r>
        <w:t>changes</w:t>
      </w:r>
      <w:r>
        <w:rPr>
          <w:spacing w:val="-1"/>
        </w:rPr>
        <w:t xml:space="preserve"> </w:t>
      </w:r>
      <w:r>
        <w:t>are made. This</w:t>
      </w:r>
      <w:r>
        <w:rPr>
          <w:spacing w:val="-1"/>
        </w:rPr>
        <w:t xml:space="preserve"> </w:t>
      </w:r>
      <w:r>
        <w:t>loop ends</w:t>
      </w:r>
      <w:r>
        <w:rPr>
          <w:spacing w:val="-1"/>
        </w:rPr>
        <w:t xml:space="preserve"> </w:t>
      </w:r>
      <w:r>
        <w:t>as</w:t>
      </w:r>
      <w:r>
        <w:rPr>
          <w:spacing w:val="2"/>
        </w:rPr>
        <w:t xml:space="preserve"> </w:t>
      </w:r>
      <w:r>
        <w:t>soon</w:t>
      </w:r>
      <w:r>
        <w:rPr>
          <w:spacing w:val="-1"/>
        </w:rPr>
        <w:t xml:space="preserve"> </w:t>
      </w:r>
      <w:r>
        <w:t>as the</w:t>
      </w:r>
      <w:r>
        <w:rPr>
          <w:spacing w:val="-1"/>
        </w:rPr>
        <w:t xml:space="preserve"> </w:t>
      </w:r>
      <w:r>
        <w:t>user is</w:t>
      </w:r>
      <w:r>
        <w:rPr>
          <w:spacing w:val="-1"/>
        </w:rPr>
        <w:t xml:space="preserve"> </w:t>
      </w:r>
      <w:r>
        <w:t>satisfied with</w:t>
      </w:r>
      <w:r>
        <w:rPr>
          <w:spacing w:val="-1"/>
        </w:rPr>
        <w:t xml:space="preserve"> </w:t>
      </w:r>
      <w:r>
        <w:t>the</w:t>
      </w:r>
      <w:r>
        <w:rPr>
          <w:spacing w:val="-5"/>
        </w:rPr>
        <w:t xml:space="preserve"> </w:t>
      </w:r>
      <w:r>
        <w:t>proposal.</w:t>
      </w:r>
    </w:p>
    <w:p>
      <w:pPr>
        <w:pStyle w:val="6"/>
        <w:rPr>
          <w:sz w:val="26"/>
        </w:rPr>
      </w:pPr>
    </w:p>
    <w:p>
      <w:pPr>
        <w:pStyle w:val="11"/>
        <w:numPr>
          <w:ilvl w:val="1"/>
          <w:numId w:val="8"/>
        </w:numPr>
        <w:tabs>
          <w:tab w:val="left" w:pos="1343"/>
        </w:tabs>
        <w:spacing w:before="205" w:after="0" w:line="240" w:lineRule="auto"/>
        <w:ind w:left="1342" w:right="0" w:hanging="425"/>
        <w:jc w:val="left"/>
        <w:rPr>
          <w:b/>
          <w:sz w:val="28"/>
        </w:rPr>
      </w:pPr>
      <w:bookmarkStart w:id="15" w:name="_bookmark10"/>
      <w:bookmarkEnd w:id="15"/>
      <w:bookmarkStart w:id="16" w:name="_bookmark10"/>
      <w:bookmarkEnd w:id="16"/>
      <w:r>
        <w:rPr>
          <w:b/>
          <w:sz w:val="28"/>
        </w:rPr>
        <w:t>EXISTING</w:t>
      </w:r>
      <w:r>
        <w:rPr>
          <w:b/>
          <w:spacing w:val="-6"/>
          <w:sz w:val="28"/>
        </w:rPr>
        <w:t xml:space="preserve"> </w:t>
      </w:r>
      <w:r>
        <w:rPr>
          <w:b/>
          <w:sz w:val="28"/>
        </w:rPr>
        <w:t>SYSTEM</w:t>
      </w:r>
    </w:p>
    <w:p>
      <w:pPr>
        <w:pStyle w:val="6"/>
        <w:spacing w:before="10"/>
        <w:rPr>
          <w:b/>
          <w:sz w:val="25"/>
        </w:rPr>
      </w:pPr>
    </w:p>
    <w:p>
      <w:pPr>
        <w:pStyle w:val="6"/>
        <w:spacing w:before="1"/>
        <w:ind w:left="920" w:right="1035"/>
        <w:jc w:val="both"/>
      </w:pPr>
      <w:r>
        <w:rPr>
          <w:spacing w:val="-1"/>
        </w:rPr>
        <w:t>The</w:t>
      </w:r>
      <w:r>
        <w:rPr>
          <w:spacing w:val="-18"/>
        </w:rPr>
        <w:t xml:space="preserve"> </w:t>
      </w:r>
      <w:r>
        <w:rPr>
          <w:spacing w:val="-1"/>
        </w:rPr>
        <w:t>current</w:t>
      </w:r>
      <w:r>
        <w:rPr>
          <w:spacing w:val="-14"/>
        </w:rPr>
        <w:t xml:space="preserve"> </w:t>
      </w:r>
      <w:r>
        <w:rPr>
          <w:spacing w:val="-1"/>
        </w:rPr>
        <w:t>system</w:t>
      </w:r>
      <w:r>
        <w:rPr>
          <w:spacing w:val="-14"/>
        </w:rPr>
        <w:t xml:space="preserve"> </w:t>
      </w:r>
      <w:r>
        <w:rPr>
          <w:spacing w:val="-1"/>
        </w:rPr>
        <w:t>for</w:t>
      </w:r>
      <w:r>
        <w:rPr>
          <w:spacing w:val="-19"/>
        </w:rPr>
        <w:t xml:space="preserve"> </w:t>
      </w:r>
      <w:r>
        <w:t>shopping</w:t>
      </w:r>
      <w:r>
        <w:rPr>
          <w:spacing w:val="-14"/>
        </w:rPr>
        <w:t xml:space="preserve"> </w:t>
      </w:r>
      <w:r>
        <w:t>is</w:t>
      </w:r>
      <w:r>
        <w:rPr>
          <w:spacing w:val="-15"/>
        </w:rPr>
        <w:t xml:space="preserve"> </w:t>
      </w:r>
      <w:r>
        <w:t>to</w:t>
      </w:r>
      <w:r>
        <w:rPr>
          <w:spacing w:val="-20"/>
        </w:rPr>
        <w:t xml:space="preserve"> </w:t>
      </w:r>
      <w:r>
        <w:t>visit</w:t>
      </w:r>
      <w:r>
        <w:rPr>
          <w:spacing w:val="-19"/>
        </w:rPr>
        <w:t xml:space="preserve"> </w:t>
      </w:r>
      <w:r>
        <w:t>the</w:t>
      </w:r>
      <w:r>
        <w:rPr>
          <w:spacing w:val="-18"/>
        </w:rPr>
        <w:t xml:space="preserve"> </w:t>
      </w:r>
      <w:r>
        <w:t>shop</w:t>
      </w:r>
      <w:r>
        <w:rPr>
          <w:spacing w:val="-19"/>
        </w:rPr>
        <w:t xml:space="preserve"> </w:t>
      </w:r>
      <w:r>
        <w:t>manually</w:t>
      </w:r>
      <w:r>
        <w:rPr>
          <w:spacing w:val="-14"/>
        </w:rPr>
        <w:t xml:space="preserve"> </w:t>
      </w:r>
      <w:r>
        <w:t>and</w:t>
      </w:r>
      <w:r>
        <w:rPr>
          <w:spacing w:val="-15"/>
        </w:rPr>
        <w:t xml:space="preserve"> </w:t>
      </w:r>
      <w:r>
        <w:t>from</w:t>
      </w:r>
      <w:r>
        <w:rPr>
          <w:spacing w:val="-14"/>
        </w:rPr>
        <w:t xml:space="preserve"> </w:t>
      </w:r>
      <w:r>
        <w:t>the</w:t>
      </w:r>
      <w:r>
        <w:rPr>
          <w:spacing w:val="-3"/>
        </w:rPr>
        <w:t xml:space="preserve"> </w:t>
      </w:r>
      <w:r>
        <w:t>available</w:t>
      </w:r>
      <w:r>
        <w:rPr>
          <w:spacing w:val="-17"/>
        </w:rPr>
        <w:t xml:space="preserve"> </w:t>
      </w:r>
      <w:r>
        <w:t>product</w:t>
      </w:r>
      <w:r>
        <w:rPr>
          <w:spacing w:val="-14"/>
        </w:rPr>
        <w:t xml:space="preserve"> </w:t>
      </w:r>
      <w:r>
        <w:t>choose</w:t>
      </w:r>
      <w:r>
        <w:rPr>
          <w:spacing w:val="-57"/>
        </w:rPr>
        <w:t xml:space="preserve"> </w:t>
      </w:r>
      <w:r>
        <w:t>the</w:t>
      </w:r>
      <w:r>
        <w:rPr>
          <w:spacing w:val="-1"/>
        </w:rPr>
        <w:t xml:space="preserve"> </w:t>
      </w:r>
      <w:r>
        <w:t>item customer want and buying the</w:t>
      </w:r>
      <w:r>
        <w:rPr>
          <w:spacing w:val="-2"/>
        </w:rPr>
        <w:t xml:space="preserve"> </w:t>
      </w:r>
      <w:r>
        <w:t>item by payment of</w:t>
      </w:r>
      <w:r>
        <w:rPr>
          <w:spacing w:val="2"/>
        </w:rPr>
        <w:t xml:space="preserve"> </w:t>
      </w:r>
      <w:r>
        <w:t>the price</w:t>
      </w:r>
      <w:r>
        <w:rPr>
          <w:spacing w:val="-3"/>
        </w:rPr>
        <w:t xml:space="preserve"> </w:t>
      </w:r>
      <w:r>
        <w:t>of the</w:t>
      </w:r>
      <w:r>
        <w:rPr>
          <w:spacing w:val="8"/>
        </w:rPr>
        <w:t xml:space="preserve"> </w:t>
      </w:r>
      <w:r>
        <w:t>item.</w:t>
      </w:r>
    </w:p>
    <w:p>
      <w:pPr>
        <w:pStyle w:val="6"/>
      </w:pPr>
    </w:p>
    <w:p>
      <w:pPr>
        <w:pStyle w:val="11"/>
        <w:numPr>
          <w:ilvl w:val="2"/>
          <w:numId w:val="8"/>
        </w:numPr>
        <w:tabs>
          <w:tab w:val="left" w:pos="1641"/>
        </w:tabs>
        <w:spacing w:before="0" w:after="0" w:line="240" w:lineRule="auto"/>
        <w:ind w:left="1640" w:right="0" w:hanging="363"/>
        <w:jc w:val="left"/>
        <w:rPr>
          <w:sz w:val="24"/>
        </w:rPr>
      </w:pPr>
      <w:r>
        <w:rPr>
          <w:sz w:val="24"/>
        </w:rPr>
        <w:t>It</w:t>
      </w:r>
      <w:r>
        <w:rPr>
          <w:spacing w:val="-2"/>
          <w:sz w:val="24"/>
        </w:rPr>
        <w:t xml:space="preserve"> </w:t>
      </w:r>
      <w:r>
        <w:rPr>
          <w:sz w:val="24"/>
        </w:rPr>
        <w:t>is</w:t>
      </w:r>
      <w:r>
        <w:rPr>
          <w:spacing w:val="-1"/>
          <w:sz w:val="24"/>
        </w:rPr>
        <w:t xml:space="preserve"> </w:t>
      </w:r>
      <w:r>
        <w:rPr>
          <w:sz w:val="24"/>
        </w:rPr>
        <w:t>less</w:t>
      </w:r>
      <w:r>
        <w:rPr>
          <w:spacing w:val="-12"/>
          <w:sz w:val="24"/>
        </w:rPr>
        <w:t xml:space="preserve"> </w:t>
      </w:r>
      <w:r>
        <w:rPr>
          <w:sz w:val="24"/>
        </w:rPr>
        <w:t>user-friendly.</w:t>
      </w:r>
    </w:p>
    <w:p>
      <w:pPr>
        <w:pStyle w:val="11"/>
        <w:numPr>
          <w:ilvl w:val="2"/>
          <w:numId w:val="8"/>
        </w:numPr>
        <w:tabs>
          <w:tab w:val="left" w:pos="1641"/>
        </w:tabs>
        <w:spacing w:before="139" w:after="0" w:line="240" w:lineRule="auto"/>
        <w:ind w:left="1640" w:right="0" w:hanging="363"/>
        <w:jc w:val="left"/>
        <w:rPr>
          <w:sz w:val="24"/>
        </w:rPr>
      </w:pPr>
      <w:r>
        <w:rPr>
          <w:rFonts w:hint="default"/>
          <w:sz w:val="24"/>
        </w:rPr>
        <w:t xml:space="preserve">Limited vendors available. </w:t>
      </w:r>
      <w:r>
        <w:rPr>
          <w:sz w:val="24"/>
        </w:rPr>
        <w:t>.</w:t>
      </w:r>
    </w:p>
    <w:p>
      <w:pPr>
        <w:pStyle w:val="11"/>
        <w:numPr>
          <w:ilvl w:val="2"/>
          <w:numId w:val="8"/>
        </w:numPr>
        <w:tabs>
          <w:tab w:val="left" w:pos="1641"/>
        </w:tabs>
        <w:spacing w:before="139" w:after="0" w:line="240" w:lineRule="auto"/>
        <w:ind w:left="1640" w:right="0" w:hanging="363"/>
        <w:jc w:val="left"/>
        <w:rPr>
          <w:sz w:val="24"/>
        </w:rPr>
      </w:pPr>
      <w:r>
        <w:rPr>
          <w:rFonts w:hint="default"/>
          <w:sz w:val="24"/>
        </w:rPr>
        <w:t xml:space="preserve">It is difficult to get vendor for small scale event. </w:t>
      </w:r>
    </w:p>
    <w:p>
      <w:pPr>
        <w:pStyle w:val="11"/>
        <w:numPr>
          <w:ilvl w:val="2"/>
          <w:numId w:val="8"/>
        </w:numPr>
        <w:tabs>
          <w:tab w:val="left" w:pos="1641"/>
        </w:tabs>
        <w:spacing w:before="137" w:after="0" w:line="240" w:lineRule="auto"/>
        <w:ind w:left="1640" w:right="0" w:hanging="363"/>
        <w:jc w:val="left"/>
        <w:rPr>
          <w:sz w:val="24"/>
        </w:rPr>
      </w:pPr>
      <w:r>
        <w:rPr>
          <w:sz w:val="24"/>
        </w:rPr>
        <w:t>It</w:t>
      </w:r>
      <w:r>
        <w:rPr>
          <w:spacing w:val="-1"/>
          <w:sz w:val="24"/>
        </w:rPr>
        <w:t xml:space="preserve"> </w:t>
      </w:r>
      <w:r>
        <w:rPr>
          <w:sz w:val="24"/>
        </w:rPr>
        <w:t>is</w:t>
      </w:r>
      <w:r>
        <w:rPr>
          <w:spacing w:val="-1"/>
          <w:sz w:val="24"/>
        </w:rPr>
        <w:t xml:space="preserve"> </w:t>
      </w:r>
      <w:r>
        <w:rPr>
          <w:sz w:val="24"/>
        </w:rPr>
        <w:t>a</w:t>
      </w:r>
      <w:r>
        <w:rPr>
          <w:spacing w:val="-2"/>
          <w:sz w:val="24"/>
        </w:rPr>
        <w:t xml:space="preserve"> </w:t>
      </w:r>
      <w:r>
        <w:rPr>
          <w:sz w:val="24"/>
        </w:rPr>
        <w:t>time-consuming</w:t>
      </w:r>
      <w:r>
        <w:rPr>
          <w:spacing w:val="-7"/>
          <w:sz w:val="24"/>
        </w:rPr>
        <w:t xml:space="preserve"> </w:t>
      </w:r>
      <w:r>
        <w:rPr>
          <w:sz w:val="24"/>
        </w:rPr>
        <w:t>process</w:t>
      </w:r>
    </w:p>
    <w:p>
      <w:pPr>
        <w:pStyle w:val="11"/>
        <w:numPr>
          <w:ilvl w:val="2"/>
          <w:numId w:val="8"/>
        </w:numPr>
        <w:tabs>
          <w:tab w:val="left" w:pos="1641"/>
        </w:tabs>
        <w:spacing w:before="139" w:after="0" w:line="240" w:lineRule="auto"/>
        <w:ind w:left="1640" w:right="0" w:hanging="363"/>
        <w:jc w:val="left"/>
        <w:rPr>
          <w:sz w:val="24"/>
        </w:rPr>
      </w:pPr>
      <w:r>
        <w:rPr>
          <w:sz w:val="24"/>
        </w:rPr>
        <w:t>Not</w:t>
      </w:r>
      <w:r>
        <w:rPr>
          <w:spacing w:val="-1"/>
          <w:sz w:val="24"/>
        </w:rPr>
        <w:t xml:space="preserve"> </w:t>
      </w:r>
      <w:r>
        <w:rPr>
          <w:sz w:val="24"/>
        </w:rPr>
        <w:t>in reach of distant</w:t>
      </w:r>
      <w:r>
        <w:rPr>
          <w:spacing w:val="-7"/>
          <w:sz w:val="24"/>
        </w:rPr>
        <w:t xml:space="preserve"> </w:t>
      </w:r>
      <w:r>
        <w:rPr>
          <w:sz w:val="24"/>
        </w:rPr>
        <w:t>users.</w:t>
      </w:r>
    </w:p>
    <w:p>
      <w:pPr>
        <w:pStyle w:val="6"/>
        <w:rPr>
          <w:sz w:val="26"/>
        </w:rPr>
      </w:pPr>
    </w:p>
    <w:p>
      <w:pPr>
        <w:pStyle w:val="6"/>
        <w:spacing w:before="7"/>
        <w:rPr>
          <w:sz w:val="23"/>
        </w:rPr>
      </w:pPr>
    </w:p>
    <w:p>
      <w:pPr>
        <w:pStyle w:val="11"/>
        <w:numPr>
          <w:ilvl w:val="1"/>
          <w:numId w:val="8"/>
        </w:numPr>
        <w:tabs>
          <w:tab w:val="left" w:pos="1341"/>
        </w:tabs>
        <w:spacing w:before="0" w:after="0" w:line="240" w:lineRule="auto"/>
        <w:ind w:left="1340" w:right="0" w:hanging="421"/>
        <w:jc w:val="left"/>
        <w:rPr>
          <w:b/>
          <w:sz w:val="28"/>
        </w:rPr>
      </w:pPr>
      <w:bookmarkStart w:id="17" w:name="_bookmark11"/>
      <w:bookmarkEnd w:id="17"/>
      <w:bookmarkStart w:id="18" w:name="_bookmark11"/>
      <w:bookmarkEnd w:id="18"/>
      <w:r>
        <w:rPr>
          <w:b/>
          <w:sz w:val="28"/>
        </w:rPr>
        <w:t>PROPOSED</w:t>
      </w:r>
      <w:r>
        <w:rPr>
          <w:b/>
          <w:spacing w:val="-4"/>
          <w:sz w:val="28"/>
        </w:rPr>
        <w:t xml:space="preserve"> </w:t>
      </w:r>
      <w:r>
        <w:rPr>
          <w:b/>
          <w:sz w:val="28"/>
        </w:rPr>
        <w:t>SYSTEM</w:t>
      </w:r>
    </w:p>
    <w:p>
      <w:pPr>
        <w:pStyle w:val="6"/>
        <w:spacing w:before="8"/>
        <w:rPr>
          <w:b/>
          <w:sz w:val="25"/>
        </w:rPr>
      </w:pPr>
    </w:p>
    <w:p>
      <w:pPr>
        <w:pStyle w:val="6"/>
        <w:jc w:val="center"/>
        <w:rPr>
          <w:rFonts w:hint="default"/>
          <w:sz w:val="28"/>
          <w:szCs w:val="28"/>
        </w:rPr>
      </w:pPr>
      <w:r>
        <w:rPr>
          <w:rFonts w:hint="default"/>
          <w:sz w:val="28"/>
          <w:szCs w:val="28"/>
        </w:rPr>
        <w:t xml:space="preserve">The new system is totally micro event based system. A new system provides features like budget friendly small event organisers, user profiles for both customer and vendor. It is the most </w:t>
      </w:r>
    </w:p>
    <w:p>
      <w:pPr>
        <w:pStyle w:val="6"/>
        <w:jc w:val="center"/>
        <w:rPr>
          <w:sz w:val="28"/>
          <w:szCs w:val="28"/>
        </w:rPr>
      </w:pPr>
      <w:r>
        <w:rPr>
          <w:rFonts w:hint="default"/>
          <w:sz w:val="28"/>
          <w:szCs w:val="28"/>
        </w:rPr>
        <w:t>convenient software application for maintaining a contact between the customer and a small vendor.</w:t>
      </w:r>
    </w:p>
    <w:p>
      <w:pPr>
        <w:pStyle w:val="6"/>
        <w:spacing w:before="10"/>
        <w:rPr>
          <w:sz w:val="25"/>
        </w:rPr>
      </w:pPr>
    </w:p>
    <w:p>
      <w:pPr>
        <w:pStyle w:val="11"/>
        <w:numPr>
          <w:ilvl w:val="1"/>
          <w:numId w:val="8"/>
        </w:numPr>
        <w:tabs>
          <w:tab w:val="left" w:pos="1343"/>
        </w:tabs>
        <w:spacing w:before="0" w:after="0" w:line="240" w:lineRule="auto"/>
        <w:ind w:left="1342" w:right="0" w:hanging="425"/>
        <w:jc w:val="left"/>
        <w:rPr>
          <w:b/>
          <w:sz w:val="28"/>
        </w:rPr>
      </w:pPr>
      <w:bookmarkStart w:id="19" w:name="_bookmark12"/>
      <w:bookmarkEnd w:id="19"/>
      <w:bookmarkStart w:id="20" w:name="_bookmark12"/>
      <w:bookmarkEnd w:id="20"/>
      <w:r>
        <w:rPr>
          <w:b/>
          <w:sz w:val="28"/>
        </w:rPr>
        <w:t>SYSTEM</w:t>
      </w:r>
      <w:r>
        <w:rPr>
          <w:b/>
          <w:spacing w:val="-9"/>
          <w:sz w:val="28"/>
        </w:rPr>
        <w:t xml:space="preserve"> </w:t>
      </w:r>
      <w:r>
        <w:rPr>
          <w:b/>
          <w:sz w:val="28"/>
        </w:rPr>
        <w:t>REQUIREMENT</w:t>
      </w:r>
      <w:r>
        <w:rPr>
          <w:b/>
          <w:spacing w:val="-9"/>
          <w:sz w:val="28"/>
        </w:rPr>
        <w:t xml:space="preserve"> </w:t>
      </w:r>
      <w:r>
        <w:rPr>
          <w:b/>
          <w:sz w:val="28"/>
        </w:rPr>
        <w:t>SPECIFICATION</w:t>
      </w:r>
    </w:p>
    <w:p>
      <w:pPr>
        <w:pStyle w:val="6"/>
        <w:spacing w:before="7"/>
        <w:rPr>
          <w:b/>
          <w:sz w:val="29"/>
        </w:rPr>
      </w:pPr>
    </w:p>
    <w:p>
      <w:pPr>
        <w:pStyle w:val="11"/>
        <w:numPr>
          <w:ilvl w:val="2"/>
          <w:numId w:val="9"/>
        </w:numPr>
        <w:tabs>
          <w:tab w:val="left" w:pos="1622"/>
        </w:tabs>
        <w:spacing w:before="0" w:after="0" w:line="408" w:lineRule="auto"/>
        <w:ind w:left="920" w:right="6811" w:firstLine="0"/>
        <w:jc w:val="left"/>
        <w:rPr>
          <w:b/>
          <w:sz w:val="28"/>
        </w:rPr>
      </w:pPr>
      <w:bookmarkStart w:id="21" w:name="_bookmark13"/>
      <w:bookmarkEnd w:id="21"/>
      <w:bookmarkStart w:id="22" w:name="_bookmark13"/>
      <w:bookmarkEnd w:id="22"/>
      <w:r>
        <w:rPr>
          <w:b/>
          <w:spacing w:val="-2"/>
          <w:sz w:val="24"/>
        </w:rPr>
        <w:t>GENERAL</w:t>
      </w:r>
      <w:r>
        <w:rPr>
          <w:b/>
          <w:spacing w:val="-10"/>
          <w:sz w:val="24"/>
        </w:rPr>
        <w:t xml:space="preserve"> </w:t>
      </w:r>
      <w:r>
        <w:rPr>
          <w:b/>
          <w:spacing w:val="-1"/>
          <w:sz w:val="24"/>
        </w:rPr>
        <w:t>DESCRIPTION</w:t>
      </w:r>
      <w:r>
        <w:rPr>
          <w:b/>
          <w:spacing w:val="-57"/>
          <w:sz w:val="24"/>
        </w:rPr>
        <w:t xml:space="preserve"> </w:t>
      </w:r>
      <w:r>
        <w:rPr>
          <w:b/>
          <w:sz w:val="24"/>
        </w:rPr>
        <w:t>Product</w:t>
      </w:r>
      <w:r>
        <w:rPr>
          <w:b/>
          <w:spacing w:val="-2"/>
          <w:sz w:val="24"/>
        </w:rPr>
        <w:t xml:space="preserve"> </w:t>
      </w:r>
      <w:r>
        <w:rPr>
          <w:b/>
          <w:sz w:val="24"/>
        </w:rPr>
        <w:t>Description:</w:t>
      </w:r>
    </w:p>
    <w:p>
      <w:pPr>
        <w:pStyle w:val="6"/>
        <w:jc w:val="left"/>
        <w:sectPr>
          <w:pgSz w:w="12240" w:h="15840"/>
          <w:pgMar w:top="1440" w:right="400" w:bottom="1640" w:left="520" w:header="741" w:footer="1447" w:gutter="0"/>
          <w:pgBorders w:offsetFrom="page">
            <w:top w:val="single" w:color="000000" w:sz="8" w:space="24"/>
            <w:left w:val="single" w:color="000000" w:sz="8" w:space="24"/>
            <w:bottom w:val="single" w:color="000000" w:sz="8" w:space="24"/>
            <w:right w:val="single" w:color="000000" w:sz="8" w:space="24"/>
          </w:pgBorders>
          <w:cols w:space="720" w:num="1"/>
        </w:sectPr>
      </w:pPr>
    </w:p>
    <w:p>
      <w:pPr>
        <w:pStyle w:val="6"/>
        <w:spacing w:before="6"/>
        <w:rPr>
          <w:sz w:val="28"/>
          <w:szCs w:val="28"/>
        </w:rPr>
      </w:pPr>
    </w:p>
    <w:p>
      <w:pPr>
        <w:pStyle w:val="6"/>
        <w:spacing w:before="6"/>
        <w:rPr>
          <w:rFonts w:hint="default"/>
          <w:sz w:val="28"/>
          <w:szCs w:val="28"/>
        </w:rPr>
      </w:pPr>
      <w:r>
        <w:rPr>
          <w:rFonts w:hint="default"/>
          <w:sz w:val="28"/>
          <w:szCs w:val="28"/>
        </w:rPr>
        <w:t>It is a platform, designing especially for small scale event organizers and customers. The  Event Booking System portal provides complete functionality for listing various vendors along with their catalogue</w:t>
      </w:r>
    </w:p>
    <w:p>
      <w:pPr>
        <w:pStyle w:val="6"/>
        <w:spacing w:before="6"/>
        <w:rPr>
          <w:rFonts w:hint="default"/>
          <w:sz w:val="28"/>
          <w:szCs w:val="28"/>
        </w:rPr>
      </w:pPr>
    </w:p>
    <w:p>
      <w:pPr>
        <w:pStyle w:val="6"/>
        <w:spacing w:before="6"/>
        <w:rPr>
          <w:rFonts w:hint="default"/>
          <w:sz w:val="28"/>
          <w:szCs w:val="28"/>
        </w:rPr>
      </w:pPr>
    </w:p>
    <w:p>
      <w:pPr>
        <w:spacing w:before="1"/>
        <w:ind w:right="0"/>
        <w:jc w:val="both"/>
        <w:rPr>
          <w:b/>
          <w:sz w:val="24"/>
        </w:rPr>
      </w:pPr>
      <w:r>
        <w:rPr>
          <w:b/>
          <w:sz w:val="24"/>
        </w:rPr>
        <w:t>Problem</w:t>
      </w:r>
      <w:r>
        <w:rPr>
          <w:b/>
          <w:spacing w:val="-2"/>
          <w:sz w:val="24"/>
        </w:rPr>
        <w:t xml:space="preserve"> </w:t>
      </w:r>
      <w:r>
        <w:rPr>
          <w:b/>
          <w:sz w:val="24"/>
        </w:rPr>
        <w:t>Statement:</w:t>
      </w:r>
    </w:p>
    <w:p>
      <w:pPr>
        <w:pStyle w:val="6"/>
        <w:spacing w:before="11"/>
        <w:rPr>
          <w:b/>
          <w:sz w:val="23"/>
        </w:rPr>
      </w:pPr>
    </w:p>
    <w:p>
      <w:pPr>
        <w:pStyle w:val="6"/>
        <w:spacing w:before="6"/>
        <w:rPr>
          <w:rFonts w:hint="default"/>
          <w:sz w:val="28"/>
          <w:szCs w:val="28"/>
        </w:rPr>
      </w:pPr>
      <w:r>
        <w:rPr>
          <w:rFonts w:hint="default"/>
          <w:sz w:val="28"/>
          <w:szCs w:val="28"/>
        </w:rPr>
        <w:t>The small event organizers had to broadcast about their business on their own as they don’t have a public platform to register or advertise themselves. In the existing system customers with small budget for events have to either pay more to book an event organizer or they have to organize on their own.</w:t>
      </w:r>
    </w:p>
    <w:p>
      <w:pPr>
        <w:pStyle w:val="6"/>
        <w:ind w:left="515"/>
        <w:rPr>
          <w:sz w:val="20"/>
        </w:rPr>
      </w:pPr>
    </w:p>
    <w:p>
      <w:pPr>
        <w:pStyle w:val="6"/>
        <w:rPr>
          <w:sz w:val="20"/>
        </w:rPr>
      </w:pPr>
    </w:p>
    <w:p>
      <w:pPr>
        <w:spacing w:after="0"/>
        <w:jc w:val="left"/>
        <w:rPr>
          <w:sz w:val="28"/>
        </w:rPr>
      </w:pPr>
    </w:p>
    <w:p>
      <w:pPr>
        <w:spacing w:after="0"/>
        <w:jc w:val="left"/>
        <w:rPr>
          <w:sz w:val="28"/>
        </w:rPr>
      </w:pPr>
    </w:p>
    <w:p>
      <w:pPr>
        <w:pStyle w:val="6"/>
        <w:rPr>
          <w:sz w:val="26"/>
        </w:rPr>
      </w:pPr>
    </w:p>
    <w:p>
      <w:pPr>
        <w:pStyle w:val="6"/>
        <w:spacing w:before="7"/>
        <w:rPr>
          <w:sz w:val="25"/>
        </w:rPr>
      </w:pPr>
    </w:p>
    <w:p>
      <w:pPr>
        <w:pStyle w:val="11"/>
        <w:numPr>
          <w:ilvl w:val="2"/>
          <w:numId w:val="9"/>
        </w:numPr>
        <w:tabs>
          <w:tab w:val="left" w:pos="1461"/>
        </w:tabs>
        <w:spacing w:before="0" w:after="0" w:line="240" w:lineRule="auto"/>
        <w:ind w:left="1460" w:right="0" w:hanging="543"/>
        <w:jc w:val="left"/>
        <w:rPr>
          <w:b/>
          <w:sz w:val="24"/>
        </w:rPr>
      </w:pPr>
      <w:r>
        <w:rPr>
          <w:b/>
          <w:sz w:val="24"/>
        </w:rPr>
        <w:t>SYSTEM</w:t>
      </w:r>
      <w:r>
        <w:rPr>
          <w:b/>
          <w:spacing w:val="-9"/>
          <w:sz w:val="24"/>
        </w:rPr>
        <w:t xml:space="preserve"> </w:t>
      </w:r>
      <w:r>
        <w:rPr>
          <w:b/>
          <w:sz w:val="24"/>
        </w:rPr>
        <w:t>OBJECTIVES</w:t>
      </w:r>
    </w:p>
    <w:p>
      <w:pPr>
        <w:pStyle w:val="6"/>
        <w:rPr>
          <w:b/>
        </w:rPr>
      </w:pPr>
    </w:p>
    <w:p>
      <w:pPr>
        <w:pStyle w:val="11"/>
        <w:numPr>
          <w:ilvl w:val="3"/>
          <w:numId w:val="9"/>
        </w:numPr>
        <w:tabs>
          <w:tab w:val="left" w:pos="1641"/>
        </w:tabs>
        <w:spacing w:before="0" w:after="0" w:line="240" w:lineRule="auto"/>
        <w:ind w:left="1640" w:right="0" w:hanging="363"/>
        <w:jc w:val="left"/>
        <w:rPr>
          <w:sz w:val="24"/>
        </w:rPr>
      </w:pPr>
      <w:r>
        <w:rPr>
          <w:sz w:val="24"/>
        </w:rPr>
        <w:t>To</w:t>
      </w:r>
      <w:r>
        <w:rPr>
          <w:spacing w:val="-1"/>
          <w:sz w:val="24"/>
        </w:rPr>
        <w:t xml:space="preserve"> </w:t>
      </w:r>
      <w:r>
        <w:rPr>
          <w:sz w:val="24"/>
        </w:rPr>
        <w:t>provide</w:t>
      </w:r>
      <w:r>
        <w:rPr>
          <w:spacing w:val="-1"/>
          <w:sz w:val="24"/>
        </w:rPr>
        <w:t xml:space="preserve"> </w:t>
      </w:r>
      <w:r>
        <w:rPr>
          <w:sz w:val="24"/>
        </w:rPr>
        <w:t>a</w:t>
      </w:r>
      <w:r>
        <w:rPr>
          <w:spacing w:val="-2"/>
          <w:sz w:val="24"/>
        </w:rPr>
        <w:t xml:space="preserve"> </w:t>
      </w:r>
      <w:r>
        <w:rPr>
          <w:sz w:val="24"/>
        </w:rPr>
        <w:t>Web application</w:t>
      </w:r>
      <w:r>
        <w:rPr>
          <w:spacing w:val="-1"/>
          <w:sz w:val="24"/>
        </w:rPr>
        <w:t xml:space="preserve"> </w:t>
      </w:r>
      <w:r>
        <w:rPr>
          <w:sz w:val="24"/>
        </w:rPr>
        <w:t>for online shopping</w:t>
      </w:r>
      <w:r>
        <w:rPr>
          <w:spacing w:val="-1"/>
          <w:sz w:val="24"/>
        </w:rPr>
        <w:t xml:space="preserve"> </w:t>
      </w:r>
      <w:r>
        <w:rPr>
          <w:sz w:val="24"/>
        </w:rPr>
        <w:t>of products</w:t>
      </w:r>
      <w:r>
        <w:rPr>
          <w:spacing w:val="-1"/>
          <w:sz w:val="24"/>
        </w:rPr>
        <w:t xml:space="preserve"> </w:t>
      </w:r>
      <w:r>
        <w:rPr>
          <w:sz w:val="24"/>
        </w:rPr>
        <w:t>in an existing</w:t>
      </w:r>
      <w:r>
        <w:rPr>
          <w:spacing w:val="19"/>
          <w:sz w:val="24"/>
        </w:rPr>
        <w:t xml:space="preserve"> </w:t>
      </w:r>
      <w:r>
        <w:rPr>
          <w:sz w:val="24"/>
        </w:rPr>
        <w:t>shop.</w:t>
      </w:r>
    </w:p>
    <w:p>
      <w:pPr>
        <w:pStyle w:val="11"/>
        <w:numPr>
          <w:ilvl w:val="3"/>
          <w:numId w:val="9"/>
        </w:numPr>
        <w:tabs>
          <w:tab w:val="left" w:pos="1641"/>
        </w:tabs>
        <w:spacing w:before="0" w:after="0" w:line="240" w:lineRule="auto"/>
        <w:ind w:left="1640" w:right="0" w:hanging="363"/>
        <w:jc w:val="left"/>
        <w:rPr>
          <w:sz w:val="24"/>
        </w:rPr>
      </w:pPr>
      <w:r>
        <w:rPr>
          <w:spacing w:val="-1"/>
          <w:sz w:val="24"/>
        </w:rPr>
        <w:t>To</w:t>
      </w:r>
      <w:r>
        <w:rPr>
          <w:sz w:val="24"/>
        </w:rPr>
        <w:t xml:space="preserve"> </w:t>
      </w:r>
      <w:r>
        <w:rPr>
          <w:spacing w:val="-1"/>
          <w:sz w:val="24"/>
        </w:rPr>
        <w:t>provide</w:t>
      </w:r>
      <w:r>
        <w:rPr>
          <w:spacing w:val="1"/>
          <w:sz w:val="24"/>
        </w:rPr>
        <w:t xml:space="preserve"> </w:t>
      </w:r>
      <w:r>
        <w:rPr>
          <w:sz w:val="24"/>
        </w:rPr>
        <w:t>an online shopping web</w:t>
      </w:r>
      <w:r>
        <w:rPr>
          <w:spacing w:val="1"/>
          <w:sz w:val="24"/>
        </w:rPr>
        <w:t xml:space="preserve"> </w:t>
      </w:r>
      <w:r>
        <w:rPr>
          <w:sz w:val="24"/>
        </w:rPr>
        <w:t>site for</w:t>
      </w:r>
      <w:r>
        <w:rPr>
          <w:spacing w:val="1"/>
          <w:sz w:val="24"/>
        </w:rPr>
        <w:t xml:space="preserve"> </w:t>
      </w:r>
      <w:r>
        <w:rPr>
          <w:sz w:val="24"/>
        </w:rPr>
        <w:t>the</w:t>
      </w:r>
      <w:r>
        <w:rPr>
          <w:spacing w:val="-2"/>
          <w:sz w:val="24"/>
        </w:rPr>
        <w:t xml:space="preserve"> </w:t>
      </w:r>
      <w:r>
        <w:rPr>
          <w:sz w:val="24"/>
        </w:rPr>
        <w:t>same</w:t>
      </w:r>
      <w:r>
        <w:rPr>
          <w:spacing w:val="-19"/>
          <w:sz w:val="24"/>
        </w:rPr>
        <w:t xml:space="preserve"> </w:t>
      </w:r>
      <w:r>
        <w:rPr>
          <w:sz w:val="24"/>
        </w:rPr>
        <w:t>shop.</w:t>
      </w:r>
    </w:p>
    <w:p>
      <w:pPr>
        <w:pStyle w:val="6"/>
        <w:rPr>
          <w:sz w:val="26"/>
        </w:rPr>
      </w:pPr>
    </w:p>
    <w:p>
      <w:pPr>
        <w:pStyle w:val="6"/>
        <w:spacing w:before="4"/>
        <w:rPr>
          <w:sz w:val="25"/>
        </w:rPr>
      </w:pPr>
    </w:p>
    <w:p>
      <w:pPr>
        <w:pStyle w:val="11"/>
        <w:numPr>
          <w:ilvl w:val="2"/>
          <w:numId w:val="9"/>
        </w:numPr>
        <w:tabs>
          <w:tab w:val="left" w:pos="1521"/>
        </w:tabs>
        <w:spacing w:before="0" w:after="0" w:line="240" w:lineRule="auto"/>
        <w:ind w:left="1520" w:right="0" w:hanging="603"/>
        <w:jc w:val="left"/>
        <w:rPr>
          <w:b/>
          <w:sz w:val="24"/>
        </w:rPr>
      </w:pPr>
      <w:r>
        <w:rPr>
          <w:b/>
          <w:sz w:val="24"/>
        </w:rPr>
        <w:t>SYSTEM</w:t>
      </w:r>
      <w:r>
        <w:rPr>
          <w:b/>
          <w:spacing w:val="-6"/>
          <w:sz w:val="24"/>
        </w:rPr>
        <w:t xml:space="preserve"> </w:t>
      </w:r>
      <w:r>
        <w:rPr>
          <w:b/>
          <w:sz w:val="24"/>
        </w:rPr>
        <w:t>REQUIREMENTS</w:t>
      </w:r>
    </w:p>
    <w:p>
      <w:pPr>
        <w:pStyle w:val="6"/>
        <w:spacing w:before="11"/>
        <w:rPr>
          <w:b/>
          <w:sz w:val="27"/>
        </w:rPr>
      </w:pPr>
    </w:p>
    <w:p>
      <w:pPr>
        <w:pStyle w:val="11"/>
        <w:numPr>
          <w:ilvl w:val="3"/>
          <w:numId w:val="10"/>
        </w:numPr>
        <w:tabs>
          <w:tab w:val="left" w:pos="1638"/>
        </w:tabs>
        <w:spacing w:before="0" w:after="0" w:line="240" w:lineRule="auto"/>
        <w:ind w:left="1638" w:right="0" w:hanging="718"/>
        <w:jc w:val="left"/>
        <w:rPr>
          <w:b/>
          <w:sz w:val="22"/>
        </w:rPr>
      </w:pPr>
      <w:r>
        <w:rPr>
          <w:b/>
          <w:sz w:val="22"/>
        </w:rPr>
        <w:t>NON-FUNCTIONAL</w:t>
      </w:r>
      <w:r>
        <w:rPr>
          <w:b/>
          <w:spacing w:val="-6"/>
          <w:sz w:val="22"/>
        </w:rPr>
        <w:t xml:space="preserve"> </w:t>
      </w:r>
      <w:r>
        <w:rPr>
          <w:b/>
          <w:sz w:val="22"/>
        </w:rPr>
        <w:t>REQUIREMENTS</w:t>
      </w:r>
    </w:p>
    <w:p>
      <w:pPr>
        <w:pStyle w:val="6"/>
        <w:spacing w:before="5"/>
        <w:rPr>
          <w:b/>
          <w:sz w:val="25"/>
        </w:rPr>
      </w:pPr>
    </w:p>
    <w:p>
      <w:pPr>
        <w:pStyle w:val="11"/>
        <w:numPr>
          <w:ilvl w:val="4"/>
          <w:numId w:val="10"/>
        </w:numPr>
        <w:tabs>
          <w:tab w:val="left" w:pos="1640"/>
          <w:tab w:val="left" w:pos="1641"/>
        </w:tabs>
        <w:spacing w:before="0" w:after="0" w:line="240" w:lineRule="auto"/>
        <w:ind w:left="1640" w:right="0" w:hanging="491"/>
        <w:jc w:val="left"/>
        <w:rPr>
          <w:b/>
          <w:sz w:val="24"/>
        </w:rPr>
      </w:pPr>
      <w:r>
        <w:rPr>
          <w:b/>
          <w:sz w:val="24"/>
        </w:rPr>
        <w:t>EFFICIENCY</w:t>
      </w:r>
      <w:r>
        <w:rPr>
          <w:b/>
          <w:spacing w:val="-2"/>
          <w:sz w:val="24"/>
        </w:rPr>
        <w:t xml:space="preserve"> </w:t>
      </w:r>
      <w:r>
        <w:rPr>
          <w:b/>
          <w:sz w:val="24"/>
        </w:rPr>
        <w:t>REQUIREMENT</w:t>
      </w:r>
    </w:p>
    <w:p>
      <w:pPr>
        <w:pStyle w:val="6"/>
        <w:rPr>
          <w:b/>
        </w:rPr>
      </w:pPr>
    </w:p>
    <w:p>
      <w:pPr>
        <w:pStyle w:val="6"/>
        <w:ind w:left="920" w:right="1034"/>
        <w:jc w:val="both"/>
      </w:pPr>
      <w:r>
        <w:t>When</w:t>
      </w:r>
      <w:r>
        <w:rPr>
          <w:spacing w:val="-5"/>
        </w:rPr>
        <w:t xml:space="preserve"> </w:t>
      </w:r>
      <w:r>
        <w:t>an</w:t>
      </w:r>
      <w:r>
        <w:rPr>
          <w:spacing w:val="-4"/>
        </w:rPr>
        <w:t xml:space="preserve"> </w:t>
      </w:r>
      <w:r>
        <w:t>online</w:t>
      </w:r>
      <w:r>
        <w:rPr>
          <w:spacing w:val="-5"/>
        </w:rPr>
        <w:t xml:space="preserve"> </w:t>
      </w:r>
      <w:r>
        <w:t>shopping</w:t>
      </w:r>
      <w:r>
        <w:rPr>
          <w:spacing w:val="-3"/>
        </w:rPr>
        <w:t xml:space="preserve"> </w:t>
      </w:r>
      <w:r>
        <w:t>cart</w:t>
      </w:r>
      <w:r>
        <w:rPr>
          <w:spacing w:val="-4"/>
        </w:rPr>
        <w:t xml:space="preserve"> </w:t>
      </w:r>
      <w:r>
        <w:t>android</w:t>
      </w:r>
      <w:r>
        <w:rPr>
          <w:spacing w:val="-5"/>
        </w:rPr>
        <w:t xml:space="preserve"> </w:t>
      </w:r>
      <w:r>
        <w:t>application</w:t>
      </w:r>
      <w:r>
        <w:rPr>
          <w:spacing w:val="-3"/>
        </w:rPr>
        <w:t xml:space="preserve"> </w:t>
      </w:r>
      <w:r>
        <w:t>implemented</w:t>
      </w:r>
      <w:r>
        <w:rPr>
          <w:spacing w:val="-4"/>
        </w:rPr>
        <w:t xml:space="preserve"> </w:t>
      </w:r>
      <w:r>
        <w:t>customer</w:t>
      </w:r>
      <w:r>
        <w:rPr>
          <w:spacing w:val="-2"/>
        </w:rPr>
        <w:t xml:space="preserve"> </w:t>
      </w:r>
      <w:r>
        <w:t>can</w:t>
      </w:r>
      <w:r>
        <w:rPr>
          <w:spacing w:val="-4"/>
        </w:rPr>
        <w:t xml:space="preserve"> </w:t>
      </w:r>
      <w:r>
        <w:t>purchase</w:t>
      </w:r>
      <w:r>
        <w:rPr>
          <w:spacing w:val="-5"/>
        </w:rPr>
        <w:t xml:space="preserve"> </w:t>
      </w:r>
      <w:r>
        <w:t>product</w:t>
      </w:r>
      <w:r>
        <w:rPr>
          <w:spacing w:val="-1"/>
        </w:rPr>
        <w:t xml:space="preserve"> </w:t>
      </w:r>
      <w:r>
        <w:t>in</w:t>
      </w:r>
      <w:r>
        <w:rPr>
          <w:spacing w:val="-58"/>
        </w:rPr>
        <w:t xml:space="preserve"> </w:t>
      </w:r>
      <w:r>
        <w:t>an</w:t>
      </w:r>
      <w:r>
        <w:rPr>
          <w:spacing w:val="-1"/>
        </w:rPr>
        <w:t xml:space="preserve"> </w:t>
      </w:r>
      <w:r>
        <w:t>efficient manner.</w:t>
      </w:r>
    </w:p>
    <w:p>
      <w:pPr>
        <w:pStyle w:val="6"/>
        <w:rPr>
          <w:sz w:val="26"/>
        </w:rPr>
      </w:pPr>
    </w:p>
    <w:p>
      <w:pPr>
        <w:pStyle w:val="6"/>
        <w:rPr>
          <w:sz w:val="22"/>
        </w:rPr>
      </w:pPr>
    </w:p>
    <w:p>
      <w:pPr>
        <w:pStyle w:val="11"/>
        <w:numPr>
          <w:ilvl w:val="4"/>
          <w:numId w:val="10"/>
        </w:numPr>
        <w:tabs>
          <w:tab w:val="left" w:pos="1640"/>
          <w:tab w:val="left" w:pos="1641"/>
        </w:tabs>
        <w:spacing w:before="0" w:after="0" w:line="240" w:lineRule="auto"/>
        <w:ind w:left="1640" w:right="0" w:hanging="558"/>
        <w:jc w:val="left"/>
        <w:rPr>
          <w:b/>
          <w:sz w:val="24"/>
        </w:rPr>
      </w:pPr>
      <w:r>
        <w:rPr>
          <w:b/>
          <w:sz w:val="24"/>
        </w:rPr>
        <w:t>RELIABILITY</w:t>
      </w:r>
      <w:r>
        <w:rPr>
          <w:b/>
          <w:spacing w:val="-3"/>
          <w:sz w:val="24"/>
        </w:rPr>
        <w:t xml:space="preserve"> </w:t>
      </w:r>
      <w:r>
        <w:rPr>
          <w:b/>
          <w:sz w:val="24"/>
        </w:rPr>
        <w:t>REQUIREMENT</w:t>
      </w:r>
    </w:p>
    <w:p>
      <w:pPr>
        <w:pStyle w:val="6"/>
        <w:rPr>
          <w:b/>
        </w:rPr>
      </w:pPr>
    </w:p>
    <w:p>
      <w:pPr>
        <w:pStyle w:val="6"/>
        <w:ind w:left="920" w:right="1033"/>
        <w:jc w:val="both"/>
      </w:pPr>
      <w:r>
        <w:t>The</w:t>
      </w:r>
      <w:r>
        <w:rPr>
          <w:spacing w:val="-10"/>
        </w:rPr>
        <w:t xml:space="preserve"> </w:t>
      </w:r>
      <w:r>
        <w:t>system</w:t>
      </w:r>
      <w:r>
        <w:rPr>
          <w:spacing w:val="-5"/>
        </w:rPr>
        <w:t xml:space="preserve"> </w:t>
      </w:r>
      <w:r>
        <w:t>should</w:t>
      </w:r>
      <w:r>
        <w:rPr>
          <w:spacing w:val="-8"/>
        </w:rPr>
        <w:t xml:space="preserve"> </w:t>
      </w:r>
      <w:r>
        <w:t>provide</w:t>
      </w:r>
      <w:r>
        <w:rPr>
          <w:spacing w:val="-8"/>
        </w:rPr>
        <w:t xml:space="preserve"> </w:t>
      </w:r>
      <w:r>
        <w:t>a</w:t>
      </w:r>
      <w:r>
        <w:rPr>
          <w:spacing w:val="-6"/>
        </w:rPr>
        <w:t xml:space="preserve"> </w:t>
      </w:r>
      <w:r>
        <w:t>reliable</w:t>
      </w:r>
      <w:r>
        <w:rPr>
          <w:spacing w:val="-4"/>
        </w:rPr>
        <w:t xml:space="preserve"> </w:t>
      </w:r>
      <w:r>
        <w:t>environment</w:t>
      </w:r>
      <w:r>
        <w:rPr>
          <w:spacing w:val="-2"/>
        </w:rPr>
        <w:t xml:space="preserve"> </w:t>
      </w:r>
      <w:r>
        <w:t>to</w:t>
      </w:r>
      <w:r>
        <w:rPr>
          <w:spacing w:val="-7"/>
        </w:rPr>
        <w:t xml:space="preserve"> </w:t>
      </w:r>
      <w:r>
        <w:t>both</w:t>
      </w:r>
      <w:r>
        <w:rPr>
          <w:spacing w:val="-3"/>
        </w:rPr>
        <w:t xml:space="preserve"> </w:t>
      </w:r>
      <w:r>
        <w:t>customers</w:t>
      </w:r>
      <w:r>
        <w:rPr>
          <w:spacing w:val="-5"/>
        </w:rPr>
        <w:t xml:space="preserve"> </w:t>
      </w:r>
      <w:r>
        <w:t>and</w:t>
      </w:r>
      <w:r>
        <w:rPr>
          <w:spacing w:val="-4"/>
        </w:rPr>
        <w:t xml:space="preserve"> </w:t>
      </w:r>
      <w:r>
        <w:t>owner.</w:t>
      </w:r>
      <w:r>
        <w:rPr>
          <w:spacing w:val="-5"/>
        </w:rPr>
        <w:t xml:space="preserve"> </w:t>
      </w:r>
      <w:r>
        <w:t>All</w:t>
      </w:r>
      <w:r>
        <w:rPr>
          <w:spacing w:val="-5"/>
        </w:rPr>
        <w:t xml:space="preserve"> </w:t>
      </w:r>
      <w:r>
        <w:t>orders</w:t>
      </w:r>
      <w:r>
        <w:rPr>
          <w:spacing w:val="-9"/>
        </w:rPr>
        <w:t xml:space="preserve"> </w:t>
      </w:r>
      <w:r>
        <w:t>should</w:t>
      </w:r>
      <w:r>
        <w:rPr>
          <w:spacing w:val="-57"/>
        </w:rPr>
        <w:t xml:space="preserve"> </w:t>
      </w:r>
      <w:r>
        <w:t>be</w:t>
      </w:r>
      <w:r>
        <w:rPr>
          <w:spacing w:val="-2"/>
        </w:rPr>
        <w:t xml:space="preserve"> </w:t>
      </w:r>
      <w:r>
        <w:t>reaching at the admin</w:t>
      </w:r>
      <w:r>
        <w:rPr>
          <w:spacing w:val="2"/>
        </w:rPr>
        <w:t xml:space="preserve"> </w:t>
      </w:r>
      <w:r>
        <w:t>without any</w:t>
      </w:r>
      <w:r>
        <w:rPr>
          <w:spacing w:val="1"/>
        </w:rPr>
        <w:t xml:space="preserve"> </w:t>
      </w:r>
      <w:r>
        <w:t>errors.</w:t>
      </w:r>
    </w:p>
    <w:p>
      <w:pPr>
        <w:pStyle w:val="6"/>
        <w:rPr>
          <w:sz w:val="26"/>
        </w:rPr>
      </w:pPr>
    </w:p>
    <w:p>
      <w:pPr>
        <w:pStyle w:val="6"/>
        <w:spacing w:before="3"/>
        <w:rPr>
          <w:sz w:val="22"/>
        </w:rPr>
      </w:pPr>
    </w:p>
    <w:p>
      <w:pPr>
        <w:pStyle w:val="11"/>
        <w:numPr>
          <w:ilvl w:val="4"/>
          <w:numId w:val="10"/>
        </w:numPr>
        <w:tabs>
          <w:tab w:val="left" w:pos="1640"/>
          <w:tab w:val="left" w:pos="1641"/>
        </w:tabs>
        <w:spacing w:before="0" w:after="0" w:line="240" w:lineRule="auto"/>
        <w:ind w:left="1640" w:right="0" w:hanging="623"/>
        <w:jc w:val="left"/>
        <w:rPr>
          <w:b/>
          <w:sz w:val="24"/>
        </w:rPr>
      </w:pPr>
      <w:r>
        <w:rPr>
          <w:b/>
          <w:sz w:val="24"/>
        </w:rPr>
        <w:t>USABILITY</w:t>
      </w:r>
      <w:r>
        <w:rPr>
          <w:b/>
          <w:spacing w:val="-3"/>
          <w:sz w:val="24"/>
        </w:rPr>
        <w:t xml:space="preserve"> </w:t>
      </w:r>
      <w:r>
        <w:rPr>
          <w:b/>
          <w:sz w:val="24"/>
        </w:rPr>
        <w:t>REQUIREMENT</w:t>
      </w:r>
    </w:p>
    <w:p>
      <w:pPr>
        <w:pStyle w:val="6"/>
        <w:rPr>
          <w:b/>
        </w:rPr>
      </w:pPr>
    </w:p>
    <w:p>
      <w:pPr>
        <w:pStyle w:val="6"/>
        <w:ind w:left="920"/>
        <w:jc w:val="both"/>
      </w:pPr>
      <w:r>
        <w:t>The</w:t>
      </w:r>
      <w:r>
        <w:rPr>
          <w:spacing w:val="-3"/>
        </w:rPr>
        <w:t xml:space="preserve"> </w:t>
      </w:r>
      <w:r>
        <w:t>Web</w:t>
      </w:r>
      <w:r>
        <w:rPr>
          <w:spacing w:val="1"/>
        </w:rPr>
        <w:t xml:space="preserve"> </w:t>
      </w:r>
      <w:r>
        <w:t>application</w:t>
      </w:r>
      <w:r>
        <w:rPr>
          <w:spacing w:val="-1"/>
        </w:rPr>
        <w:t xml:space="preserve"> </w:t>
      </w:r>
      <w:r>
        <w:t>is</w:t>
      </w:r>
      <w:r>
        <w:rPr>
          <w:spacing w:val="-1"/>
        </w:rPr>
        <w:t xml:space="preserve"> </w:t>
      </w:r>
      <w:r>
        <w:t>designed</w:t>
      </w:r>
      <w:r>
        <w:rPr>
          <w:spacing w:val="-1"/>
        </w:rPr>
        <w:t xml:space="preserve"> </w:t>
      </w:r>
      <w:r>
        <w:t>for</w:t>
      </w:r>
      <w:r>
        <w:rPr>
          <w:spacing w:val="-1"/>
        </w:rPr>
        <w:t xml:space="preserve"> </w:t>
      </w:r>
      <w:r>
        <w:t>user</w:t>
      </w:r>
      <w:r>
        <w:rPr>
          <w:spacing w:val="-1"/>
        </w:rPr>
        <w:t xml:space="preserve"> </w:t>
      </w:r>
      <w:r>
        <w:t>friendly</w:t>
      </w:r>
      <w:r>
        <w:rPr>
          <w:spacing w:val="-1"/>
        </w:rPr>
        <w:t xml:space="preserve"> </w:t>
      </w:r>
      <w:r>
        <w:t>environment</w:t>
      </w:r>
      <w:r>
        <w:rPr>
          <w:spacing w:val="1"/>
        </w:rPr>
        <w:t xml:space="preserve"> </w:t>
      </w:r>
      <w:r>
        <w:t>and</w:t>
      </w:r>
      <w:r>
        <w:rPr>
          <w:spacing w:val="-1"/>
        </w:rPr>
        <w:t xml:space="preserve"> </w:t>
      </w:r>
      <w:r>
        <w:t>ease</w:t>
      </w:r>
      <w:r>
        <w:rPr>
          <w:spacing w:val="-2"/>
        </w:rPr>
        <w:t xml:space="preserve"> </w:t>
      </w:r>
      <w:r>
        <w:t>of</w:t>
      </w:r>
      <w:r>
        <w:rPr>
          <w:spacing w:val="1"/>
        </w:rPr>
        <w:t xml:space="preserve"> </w:t>
      </w:r>
      <w:r>
        <w:t>use.</w:t>
      </w:r>
    </w:p>
    <w:p>
      <w:pPr>
        <w:pStyle w:val="6"/>
        <w:rPr>
          <w:sz w:val="26"/>
        </w:rPr>
      </w:pPr>
    </w:p>
    <w:p>
      <w:pPr>
        <w:pStyle w:val="6"/>
        <w:rPr>
          <w:sz w:val="22"/>
        </w:rPr>
      </w:pPr>
    </w:p>
    <w:p>
      <w:pPr>
        <w:pStyle w:val="11"/>
        <w:numPr>
          <w:ilvl w:val="4"/>
          <w:numId w:val="10"/>
        </w:numPr>
        <w:tabs>
          <w:tab w:val="left" w:pos="1640"/>
          <w:tab w:val="left" w:pos="1641"/>
        </w:tabs>
        <w:spacing w:before="0" w:after="0" w:line="240" w:lineRule="auto"/>
        <w:ind w:left="1640" w:right="0" w:hanging="611"/>
        <w:jc w:val="left"/>
        <w:rPr>
          <w:b/>
          <w:sz w:val="24"/>
        </w:rPr>
      </w:pPr>
      <w:r>
        <w:rPr>
          <w:b/>
          <w:sz w:val="24"/>
        </w:rPr>
        <w:t>IMPLEMENTATION</w:t>
      </w:r>
      <w:r>
        <w:rPr>
          <w:b/>
          <w:spacing w:val="-4"/>
          <w:sz w:val="24"/>
        </w:rPr>
        <w:t xml:space="preserve"> </w:t>
      </w:r>
      <w:r>
        <w:rPr>
          <w:b/>
          <w:sz w:val="24"/>
        </w:rPr>
        <w:t>REQUIREMENT</w:t>
      </w:r>
    </w:p>
    <w:p>
      <w:pPr>
        <w:spacing w:after="0" w:line="240" w:lineRule="auto"/>
        <w:jc w:val="left"/>
        <w:rPr>
          <w:sz w:val="24"/>
        </w:rPr>
      </w:pPr>
    </w:p>
    <w:p>
      <w:pPr>
        <w:spacing w:after="0" w:line="240" w:lineRule="auto"/>
        <w:jc w:val="left"/>
        <w:rPr>
          <w:sz w:val="24"/>
        </w:rPr>
      </w:pPr>
    </w:p>
    <w:p>
      <w:pPr>
        <w:spacing w:after="0" w:line="240" w:lineRule="auto"/>
        <w:jc w:val="left"/>
        <w:rPr>
          <w:sz w:val="24"/>
        </w:rPr>
      </w:pPr>
    </w:p>
    <w:p>
      <w:pPr>
        <w:pStyle w:val="6"/>
        <w:spacing w:before="90"/>
        <w:ind w:left="920" w:right="1032"/>
        <w:jc w:val="both"/>
        <w:rPr>
          <w:rFonts w:hint="default"/>
          <w:lang w:val="en-IN"/>
        </w:rPr>
      </w:pPr>
      <w:r>
        <w:rPr>
          <w:rFonts w:hint="default"/>
          <w:sz w:val="24"/>
          <w:lang w:val="en-IN"/>
        </w:rPr>
        <w:tab/>
      </w:r>
      <w:r>
        <w:t>Implementation</w:t>
      </w:r>
      <w:r>
        <w:rPr>
          <w:spacing w:val="-8"/>
        </w:rPr>
        <w:t xml:space="preserve"> </w:t>
      </w:r>
      <w:r>
        <w:t>of</w:t>
      </w:r>
      <w:r>
        <w:rPr>
          <w:spacing w:val="-7"/>
        </w:rPr>
        <w:t xml:space="preserve"> </w:t>
      </w:r>
      <w:r>
        <w:t>the</w:t>
      </w:r>
      <w:r>
        <w:rPr>
          <w:spacing w:val="-6"/>
        </w:rPr>
        <w:t xml:space="preserve"> </w:t>
      </w:r>
      <w:r>
        <w:t>system</w:t>
      </w:r>
      <w:r>
        <w:rPr>
          <w:spacing w:val="-5"/>
        </w:rPr>
        <w:t xml:space="preserve"> </w:t>
      </w:r>
      <w:r>
        <w:t>using</w:t>
      </w:r>
      <w:r>
        <w:rPr>
          <w:spacing w:val="-5"/>
        </w:rPr>
        <w:t xml:space="preserve"> </w:t>
      </w:r>
      <w:r>
        <w:t>React</w:t>
      </w:r>
      <w:r>
        <w:rPr>
          <w:spacing w:val="-5"/>
        </w:rPr>
        <w:t xml:space="preserve"> </w:t>
      </w:r>
      <w:r>
        <w:t>in</w:t>
      </w:r>
      <w:r>
        <w:rPr>
          <w:spacing w:val="-6"/>
        </w:rPr>
        <w:t xml:space="preserve"> </w:t>
      </w:r>
      <w:r>
        <w:t>front end</w:t>
      </w:r>
      <w:r>
        <w:rPr>
          <w:spacing w:val="-6"/>
        </w:rPr>
        <w:t xml:space="preserve"> </w:t>
      </w:r>
      <w:r>
        <w:t>with</w:t>
      </w:r>
      <w:r>
        <w:rPr>
          <w:spacing w:val="-6"/>
        </w:rPr>
        <w:t xml:space="preserve"> </w:t>
      </w:r>
      <w:r>
        <w:t>Spring</w:t>
      </w:r>
      <w:r>
        <w:rPr>
          <w:spacing w:val="-5"/>
        </w:rPr>
        <w:t xml:space="preserve"> </w:t>
      </w:r>
      <w:r>
        <w:t>Boot</w:t>
      </w:r>
      <w:r>
        <w:rPr>
          <w:spacing w:val="-6"/>
        </w:rPr>
        <w:t xml:space="preserve"> </w:t>
      </w:r>
      <w:r>
        <w:t>as back</w:t>
      </w:r>
      <w:r>
        <w:rPr>
          <w:spacing w:val="-6"/>
        </w:rPr>
        <w:t xml:space="preserve"> </w:t>
      </w:r>
      <w:r>
        <w:t>end</w:t>
      </w:r>
      <w:r>
        <w:rPr>
          <w:spacing w:val="-1"/>
        </w:rPr>
        <w:t xml:space="preserve"> </w:t>
      </w:r>
      <w:r>
        <w:t>and</w:t>
      </w:r>
      <w:r>
        <w:rPr>
          <w:spacing w:val="-5"/>
        </w:rPr>
        <w:t xml:space="preserve"> </w:t>
      </w:r>
      <w:r>
        <w:t>it</w:t>
      </w:r>
      <w:r>
        <w:rPr>
          <w:spacing w:val="-8"/>
        </w:rPr>
        <w:t xml:space="preserve"> </w:t>
      </w:r>
      <w:r>
        <w:t>will</w:t>
      </w:r>
      <w:r>
        <w:rPr>
          <w:spacing w:val="-5"/>
        </w:rPr>
        <w:t xml:space="preserve"> </w:t>
      </w:r>
      <w:r>
        <w:t>be</w:t>
      </w:r>
      <w:r>
        <w:rPr>
          <w:spacing w:val="-57"/>
        </w:rPr>
        <w:t xml:space="preserve"> </w:t>
      </w:r>
      <w:r>
        <w:t>used for database connectivity. And the database part is developed by MySQL. Responsive web</w:t>
      </w:r>
      <w:r>
        <w:rPr>
          <w:spacing w:val="1"/>
        </w:rPr>
        <w:t xml:space="preserve"> </w:t>
      </w:r>
      <w:r>
        <w:t>designing</w:t>
      </w:r>
      <w:r>
        <w:rPr>
          <w:spacing w:val="-1"/>
        </w:rPr>
        <w:t xml:space="preserve"> </w:t>
      </w:r>
      <w:r>
        <w:t>is used for</w:t>
      </w:r>
      <w:r>
        <w:rPr>
          <w:spacing w:val="-2"/>
        </w:rPr>
        <w:t xml:space="preserve"> </w:t>
      </w:r>
      <w:r>
        <w:t>making the</w:t>
      </w:r>
      <w:r>
        <w:rPr>
          <w:spacing w:val="-1"/>
        </w:rPr>
        <w:t xml:space="preserve"> </w:t>
      </w:r>
      <w:r>
        <w:t>website</w:t>
      </w:r>
      <w:r>
        <w:rPr>
          <w:spacing w:val="-1"/>
        </w:rPr>
        <w:t xml:space="preserve"> </w:t>
      </w:r>
      <w:r>
        <w:t>compatible for any</w:t>
      </w:r>
      <w:r>
        <w:rPr>
          <w:spacing w:val="-1"/>
        </w:rPr>
        <w:t xml:space="preserve"> </w:t>
      </w:r>
      <w:r>
        <w:t>type of</w:t>
      </w:r>
      <w:r>
        <w:rPr>
          <w:spacing w:val="-10"/>
        </w:rPr>
        <w:t xml:space="preserve"> </w:t>
      </w:r>
      <w:r>
        <w:t>screen</w:t>
      </w:r>
      <w:r>
        <w:rPr>
          <w:rFonts w:hint="default"/>
          <w:lang w:val="en-IN"/>
        </w:rPr>
        <w:t>.</w:t>
      </w:r>
    </w:p>
    <w:p>
      <w:pPr>
        <w:pStyle w:val="6"/>
        <w:spacing w:before="90"/>
        <w:ind w:left="920" w:right="1032"/>
        <w:jc w:val="both"/>
        <w:rPr>
          <w:rFonts w:hint="default"/>
          <w:lang w:val="en-IN"/>
        </w:rPr>
      </w:pPr>
    </w:p>
    <w:p>
      <w:pPr>
        <w:pStyle w:val="6"/>
        <w:spacing w:before="90"/>
        <w:ind w:left="920" w:right="1032"/>
        <w:jc w:val="both"/>
        <w:rPr>
          <w:rFonts w:hint="default"/>
          <w:lang w:val="en-IN"/>
        </w:rPr>
      </w:pPr>
    </w:p>
    <w:p>
      <w:pPr>
        <w:pStyle w:val="6"/>
        <w:spacing w:before="90"/>
        <w:ind w:left="920" w:right="1032"/>
        <w:jc w:val="both"/>
        <w:rPr>
          <w:rFonts w:hint="default"/>
          <w:lang w:val="en-IN"/>
        </w:rPr>
      </w:pPr>
    </w:p>
    <w:p>
      <w:pPr>
        <w:pStyle w:val="11"/>
        <w:numPr>
          <w:ilvl w:val="4"/>
          <w:numId w:val="10"/>
        </w:numPr>
        <w:tabs>
          <w:tab w:val="left" w:pos="1640"/>
          <w:tab w:val="left" w:pos="1641"/>
        </w:tabs>
        <w:spacing w:before="0" w:after="0" w:line="240" w:lineRule="auto"/>
        <w:ind w:left="1640" w:right="0" w:hanging="543"/>
        <w:jc w:val="left"/>
        <w:rPr>
          <w:b/>
          <w:sz w:val="24"/>
        </w:rPr>
      </w:pPr>
      <w:r>
        <w:rPr>
          <w:b/>
          <w:sz w:val="24"/>
        </w:rPr>
        <w:t>DELIVERY</w:t>
      </w:r>
      <w:r>
        <w:rPr>
          <w:b/>
          <w:spacing w:val="-4"/>
          <w:sz w:val="24"/>
        </w:rPr>
        <w:t xml:space="preserve"> </w:t>
      </w:r>
      <w:r>
        <w:rPr>
          <w:b/>
          <w:sz w:val="24"/>
        </w:rPr>
        <w:t>REQUIREMENT</w:t>
      </w:r>
    </w:p>
    <w:p>
      <w:pPr>
        <w:pStyle w:val="6"/>
        <w:rPr>
          <w:b/>
        </w:rPr>
      </w:pPr>
    </w:p>
    <w:p>
      <w:pPr>
        <w:pStyle w:val="6"/>
        <w:ind w:left="920" w:right="1037"/>
        <w:jc w:val="both"/>
      </w:pPr>
      <w:r>
        <w:t>The</w:t>
      </w:r>
      <w:r>
        <w:rPr>
          <w:spacing w:val="-7"/>
        </w:rPr>
        <w:t xml:space="preserve"> </w:t>
      </w:r>
      <w:r>
        <w:t>whole</w:t>
      </w:r>
      <w:r>
        <w:rPr>
          <w:spacing w:val="-4"/>
        </w:rPr>
        <w:t xml:space="preserve"> </w:t>
      </w:r>
      <w:r>
        <w:t>system is</w:t>
      </w:r>
      <w:r>
        <w:rPr>
          <w:spacing w:val="-5"/>
        </w:rPr>
        <w:t xml:space="preserve"> </w:t>
      </w:r>
      <w:r>
        <w:t>expected</w:t>
      </w:r>
      <w:r>
        <w:rPr>
          <w:spacing w:val="-1"/>
        </w:rPr>
        <w:t xml:space="preserve"> </w:t>
      </w:r>
      <w:r>
        <w:t>to</w:t>
      </w:r>
      <w:r>
        <w:rPr>
          <w:spacing w:val="-5"/>
        </w:rPr>
        <w:t xml:space="preserve"> </w:t>
      </w:r>
      <w:r>
        <w:t>be</w:t>
      </w:r>
      <w:r>
        <w:rPr>
          <w:spacing w:val="-1"/>
        </w:rPr>
        <w:t xml:space="preserve"> </w:t>
      </w:r>
      <w:r>
        <w:t>delivered in</w:t>
      </w:r>
      <w:r>
        <w:rPr>
          <w:spacing w:val="-5"/>
        </w:rPr>
        <w:t xml:space="preserve"> </w:t>
      </w:r>
      <w:r>
        <w:t>four</w:t>
      </w:r>
      <w:r>
        <w:rPr>
          <w:spacing w:val="-5"/>
        </w:rPr>
        <w:t xml:space="preserve"> </w:t>
      </w:r>
      <w:r>
        <w:t>months</w:t>
      </w:r>
      <w:r>
        <w:rPr>
          <w:spacing w:val="-2"/>
        </w:rPr>
        <w:t xml:space="preserve"> </w:t>
      </w:r>
      <w:r>
        <w:t>of</w:t>
      </w:r>
      <w:r>
        <w:rPr>
          <w:spacing w:val="-1"/>
        </w:rPr>
        <w:t xml:space="preserve"> </w:t>
      </w:r>
      <w:r>
        <w:t>time</w:t>
      </w:r>
      <w:r>
        <w:rPr>
          <w:spacing w:val="-5"/>
        </w:rPr>
        <w:t xml:space="preserve"> </w:t>
      </w:r>
      <w:r>
        <w:t>with</w:t>
      </w:r>
      <w:r>
        <w:rPr>
          <w:spacing w:val="2"/>
        </w:rPr>
        <w:t xml:space="preserve"> </w:t>
      </w:r>
      <w:r>
        <w:t>a</w:t>
      </w:r>
      <w:r>
        <w:rPr>
          <w:spacing w:val="-3"/>
        </w:rPr>
        <w:t xml:space="preserve"> </w:t>
      </w:r>
      <w:r>
        <w:t>weekly</w:t>
      </w:r>
      <w:r>
        <w:rPr>
          <w:spacing w:val="-1"/>
        </w:rPr>
        <w:t xml:space="preserve"> </w:t>
      </w:r>
      <w:r>
        <w:t>Evaluation</w:t>
      </w:r>
      <w:r>
        <w:rPr>
          <w:spacing w:val="-1"/>
        </w:rPr>
        <w:t xml:space="preserve"> </w:t>
      </w:r>
      <w:r>
        <w:t>by</w:t>
      </w:r>
      <w:r>
        <w:rPr>
          <w:spacing w:val="-57"/>
        </w:rPr>
        <w:t xml:space="preserve"> </w:t>
      </w:r>
      <w:r>
        <w:t>the</w:t>
      </w:r>
      <w:r>
        <w:rPr>
          <w:spacing w:val="-1"/>
        </w:rPr>
        <w:t xml:space="preserve"> </w:t>
      </w:r>
      <w:r>
        <w:t>project</w:t>
      </w:r>
      <w:r>
        <w:rPr>
          <w:spacing w:val="-5"/>
        </w:rPr>
        <w:t xml:space="preserve"> </w:t>
      </w:r>
      <w:r>
        <w:t>guide.</w:t>
      </w:r>
    </w:p>
    <w:p>
      <w:pPr>
        <w:pStyle w:val="6"/>
        <w:spacing w:before="90"/>
        <w:ind w:left="920" w:right="1032"/>
        <w:jc w:val="both"/>
        <w:rPr>
          <w:rFonts w:hint="default"/>
          <w:lang w:val="en-IN"/>
        </w:rPr>
      </w:pPr>
    </w:p>
    <w:p>
      <w:pPr>
        <w:spacing w:after="0"/>
        <w:jc w:val="left"/>
        <w:rPr>
          <w:sz w:val="28"/>
        </w:rPr>
      </w:pPr>
    </w:p>
    <w:p>
      <w:pPr>
        <w:spacing w:after="0"/>
        <w:jc w:val="left"/>
        <w:rPr>
          <w:sz w:val="28"/>
        </w:rPr>
      </w:pPr>
    </w:p>
    <w:p>
      <w:pPr>
        <w:spacing w:after="0"/>
        <w:jc w:val="left"/>
        <w:rPr>
          <w:sz w:val="28"/>
        </w:rPr>
      </w:pPr>
    </w:p>
    <w:p>
      <w:pPr>
        <w:spacing w:after="0"/>
        <w:jc w:val="left"/>
        <w:rPr>
          <w:sz w:val="28"/>
        </w:rPr>
        <w:sectPr>
          <w:pgSz w:w="12240" w:h="15840"/>
          <w:pgMar w:top="1440" w:right="1080" w:bottom="1440" w:left="1080" w:header="741" w:footer="1447" w:gutter="0"/>
          <w:pgBorders w:offsetFrom="page">
            <w:top w:val="single" w:color="000000" w:sz="8" w:space="24"/>
            <w:left w:val="single" w:color="000000" w:sz="8" w:space="24"/>
            <w:bottom w:val="single" w:color="000000" w:sz="8" w:space="24"/>
            <w:right w:val="single" w:color="000000" w:sz="8" w:space="24"/>
          </w:pgBorders>
          <w:cols w:space="720" w:num="1"/>
        </w:sectPr>
      </w:pPr>
    </w:p>
    <w:p>
      <w:pPr>
        <w:pStyle w:val="6"/>
        <w:rPr>
          <w:sz w:val="26"/>
        </w:rPr>
      </w:pPr>
    </w:p>
    <w:p>
      <w:pPr>
        <w:pStyle w:val="6"/>
        <w:rPr>
          <w:b/>
          <w:sz w:val="20"/>
        </w:rPr>
      </w:pPr>
    </w:p>
    <w:p>
      <w:pPr>
        <w:pStyle w:val="6"/>
        <w:rPr>
          <w:b/>
          <w:sz w:val="20"/>
        </w:rPr>
      </w:pPr>
    </w:p>
    <w:p>
      <w:pPr>
        <w:pStyle w:val="6"/>
        <w:rPr>
          <w:b/>
          <w:sz w:val="20"/>
        </w:rPr>
      </w:pPr>
    </w:p>
    <w:p>
      <w:pPr>
        <w:pStyle w:val="6"/>
        <w:rPr>
          <w:b/>
          <w:sz w:val="22"/>
        </w:rPr>
      </w:pPr>
    </w:p>
    <w:p>
      <w:pPr>
        <w:pStyle w:val="6"/>
        <w:ind w:left="920" w:right="1037"/>
        <w:jc w:val="both"/>
        <w:rPr>
          <w:sz w:val="28"/>
        </w:rPr>
      </w:pPr>
      <w:r>
        <w:t>.</w:t>
      </w:r>
    </w:p>
    <w:p>
      <w:pPr>
        <w:pStyle w:val="11"/>
        <w:numPr>
          <w:ilvl w:val="3"/>
          <w:numId w:val="10"/>
        </w:numPr>
        <w:tabs>
          <w:tab w:val="left" w:pos="1638"/>
        </w:tabs>
        <w:spacing w:before="1" w:after="0" w:line="240" w:lineRule="auto"/>
        <w:ind w:left="1638" w:right="0" w:hanging="720"/>
        <w:jc w:val="left"/>
        <w:rPr>
          <w:b/>
          <w:sz w:val="22"/>
        </w:rPr>
      </w:pPr>
      <w:r>
        <w:rPr>
          <w:b/>
          <w:sz w:val="22"/>
        </w:rPr>
        <w:t>FUNCTIONAL</w:t>
      </w:r>
      <w:r>
        <w:rPr>
          <w:b/>
          <w:spacing w:val="-7"/>
          <w:sz w:val="22"/>
        </w:rPr>
        <w:t xml:space="preserve"> </w:t>
      </w:r>
      <w:r>
        <w:rPr>
          <w:b/>
          <w:sz w:val="22"/>
        </w:rPr>
        <w:t>REQUIREMENTS</w:t>
      </w:r>
    </w:p>
    <w:p>
      <w:pPr>
        <w:pStyle w:val="6"/>
        <w:spacing w:before="4"/>
        <w:rPr>
          <w:b/>
          <w:sz w:val="25"/>
        </w:rPr>
      </w:pPr>
    </w:p>
    <w:p>
      <w:pPr>
        <w:spacing w:before="1"/>
        <w:ind w:left="920" w:right="0" w:firstLine="0"/>
        <w:jc w:val="left"/>
        <w:rPr>
          <w:b/>
          <w:sz w:val="24"/>
        </w:rPr>
      </w:pPr>
      <w:r>
        <w:rPr>
          <w:b/>
          <w:sz w:val="24"/>
        </w:rPr>
        <w:t>USER</w:t>
      </w:r>
    </w:p>
    <w:p>
      <w:pPr>
        <w:pStyle w:val="6"/>
        <w:spacing w:before="11"/>
        <w:rPr>
          <w:b/>
          <w:sz w:val="23"/>
        </w:rPr>
      </w:pPr>
    </w:p>
    <w:p>
      <w:pPr>
        <w:pStyle w:val="11"/>
        <w:numPr>
          <w:ilvl w:val="0"/>
          <w:numId w:val="11"/>
        </w:numPr>
        <w:tabs>
          <w:tab w:val="left" w:pos="1641"/>
        </w:tabs>
        <w:spacing w:before="0" w:after="0" w:line="480" w:lineRule="auto"/>
        <w:ind w:left="920" w:right="8167" w:firstLine="360"/>
        <w:jc w:val="both"/>
        <w:rPr>
          <w:b/>
          <w:sz w:val="24"/>
        </w:rPr>
      </w:pPr>
      <w:r>
        <w:rPr>
          <w:b/>
          <w:sz w:val="24"/>
        </w:rPr>
        <w:t>USER LOGIN</w:t>
      </w:r>
      <w:r>
        <w:rPr>
          <w:b/>
          <w:spacing w:val="-57"/>
          <w:sz w:val="24"/>
        </w:rPr>
        <w:t xml:space="preserve"> </w:t>
      </w:r>
    </w:p>
    <w:p>
      <w:pPr>
        <w:pStyle w:val="11"/>
        <w:numPr>
          <w:ilvl w:val="0"/>
          <w:numId w:val="0"/>
        </w:numPr>
        <w:tabs>
          <w:tab w:val="left" w:pos="1641"/>
        </w:tabs>
        <w:spacing w:before="0" w:after="0" w:line="480" w:lineRule="auto"/>
        <w:ind w:left="1280" w:leftChars="0" w:right="8167" w:rightChars="0"/>
        <w:jc w:val="both"/>
        <w:rPr>
          <w:b/>
          <w:spacing w:val="-57"/>
          <w:sz w:val="24"/>
        </w:rPr>
      </w:pPr>
    </w:p>
    <w:p>
      <w:pPr>
        <w:pStyle w:val="11"/>
        <w:numPr>
          <w:ilvl w:val="0"/>
          <w:numId w:val="0"/>
        </w:numPr>
        <w:tabs>
          <w:tab w:val="left" w:pos="1641"/>
        </w:tabs>
        <w:spacing w:before="0" w:after="0" w:line="480" w:lineRule="auto"/>
        <w:ind w:left="1280" w:leftChars="0" w:right="8167" w:rightChars="0"/>
        <w:jc w:val="both"/>
        <w:rPr>
          <w:b/>
          <w:spacing w:val="-57"/>
          <w:sz w:val="24"/>
        </w:rPr>
      </w:pPr>
    </w:p>
    <w:p>
      <w:pPr>
        <w:pStyle w:val="11"/>
        <w:numPr>
          <w:ilvl w:val="0"/>
          <w:numId w:val="0"/>
        </w:numPr>
        <w:tabs>
          <w:tab w:val="left" w:pos="1641"/>
        </w:tabs>
        <w:spacing w:before="0" w:after="0" w:line="480" w:lineRule="auto"/>
        <w:ind w:right="8167" w:rightChars="0" w:firstLine="720" w:firstLineChars="300"/>
        <w:jc w:val="both"/>
        <w:rPr>
          <w:b/>
          <w:spacing w:val="-57"/>
          <w:sz w:val="24"/>
        </w:rPr>
      </w:pPr>
      <w:r>
        <w:rPr>
          <w:b/>
          <w:sz w:val="24"/>
        </w:rPr>
        <w:t>Description</w:t>
      </w:r>
      <w:r>
        <w:rPr>
          <w:rFonts w:hint="default"/>
          <w:b/>
          <w:sz w:val="24"/>
          <w:lang w:val="en-IN"/>
        </w:rPr>
        <w:t xml:space="preserve"> </w:t>
      </w:r>
      <w:r>
        <w:rPr>
          <w:b/>
          <w:sz w:val="24"/>
        </w:rPr>
        <w:t>of</w:t>
      </w:r>
      <w:r>
        <w:rPr>
          <w:rFonts w:hint="default"/>
          <w:b/>
          <w:sz w:val="24"/>
          <w:lang w:val="en-IN"/>
        </w:rPr>
        <w:t xml:space="preserve"> features</w:t>
      </w:r>
    </w:p>
    <w:p>
      <w:pPr>
        <w:pStyle w:val="6"/>
        <w:ind w:left="920" w:right="1033"/>
        <w:jc w:val="both"/>
      </w:pPr>
      <w:r>
        <w:t>This feature used by the user to login into system. A user must login with his username and</w:t>
      </w:r>
      <w:r>
        <w:rPr>
          <w:spacing w:val="1"/>
        </w:rPr>
        <w:t xml:space="preserve"> </w:t>
      </w:r>
      <w:r>
        <w:t>password to the system after registration. If they are invalid, the user not allowed to enter the</w:t>
      </w:r>
      <w:r>
        <w:rPr>
          <w:spacing w:val="1"/>
        </w:rPr>
        <w:t xml:space="preserve"> </w:t>
      </w:r>
      <w:r>
        <w:t>system.</w:t>
      </w:r>
    </w:p>
    <w:p>
      <w:pPr>
        <w:pStyle w:val="6"/>
      </w:pPr>
    </w:p>
    <w:p>
      <w:pPr>
        <w:spacing w:before="1"/>
        <w:ind w:left="920" w:right="0" w:firstLine="0"/>
        <w:jc w:val="both"/>
        <w:rPr>
          <w:b/>
          <w:sz w:val="24"/>
        </w:rPr>
      </w:pPr>
      <w:r>
        <w:rPr>
          <w:b/>
          <w:sz w:val="24"/>
        </w:rPr>
        <w:t>Functional</w:t>
      </w:r>
      <w:r>
        <w:rPr>
          <w:b/>
          <w:spacing w:val="-3"/>
          <w:sz w:val="24"/>
        </w:rPr>
        <w:t xml:space="preserve"> </w:t>
      </w:r>
      <w:r>
        <w:rPr>
          <w:b/>
          <w:sz w:val="24"/>
        </w:rPr>
        <w:t>Requirement</w:t>
      </w:r>
    </w:p>
    <w:p>
      <w:pPr>
        <w:pStyle w:val="6"/>
        <w:spacing w:before="6"/>
        <w:rPr>
          <w:b/>
          <w:sz w:val="23"/>
        </w:rPr>
      </w:pPr>
    </w:p>
    <w:p>
      <w:pPr>
        <w:pStyle w:val="11"/>
        <w:numPr>
          <w:ilvl w:val="0"/>
          <w:numId w:val="12"/>
        </w:numPr>
        <w:tabs>
          <w:tab w:val="left" w:pos="1640"/>
          <w:tab w:val="left" w:pos="1641"/>
        </w:tabs>
        <w:spacing w:before="0" w:after="0" w:line="293" w:lineRule="exact"/>
        <w:ind w:left="1640" w:right="0" w:hanging="363"/>
        <w:jc w:val="left"/>
        <w:rPr>
          <w:sz w:val="24"/>
        </w:rPr>
      </w:pPr>
      <w:r>
        <w:rPr>
          <w:sz w:val="24"/>
        </w:rPr>
        <w:t>Username</w:t>
      </w:r>
      <w:r>
        <w:rPr>
          <w:spacing w:val="-1"/>
          <w:sz w:val="24"/>
        </w:rPr>
        <w:t xml:space="preserve"> </w:t>
      </w:r>
      <w:r>
        <w:rPr>
          <w:sz w:val="24"/>
        </w:rPr>
        <w:t>and</w:t>
      </w:r>
      <w:r>
        <w:rPr>
          <w:spacing w:val="-1"/>
          <w:sz w:val="24"/>
        </w:rPr>
        <w:t xml:space="preserve"> </w:t>
      </w:r>
      <w:r>
        <w:rPr>
          <w:sz w:val="24"/>
        </w:rPr>
        <w:t>password will</w:t>
      </w:r>
      <w:r>
        <w:rPr>
          <w:spacing w:val="-1"/>
          <w:sz w:val="24"/>
        </w:rPr>
        <w:t xml:space="preserve"> </w:t>
      </w:r>
      <w:r>
        <w:rPr>
          <w:sz w:val="24"/>
        </w:rPr>
        <w:t>be</w:t>
      </w:r>
      <w:r>
        <w:rPr>
          <w:spacing w:val="-2"/>
          <w:sz w:val="24"/>
        </w:rPr>
        <w:t xml:space="preserve"> </w:t>
      </w:r>
      <w:r>
        <w:rPr>
          <w:sz w:val="24"/>
        </w:rPr>
        <w:t>provided</w:t>
      </w:r>
      <w:r>
        <w:rPr>
          <w:spacing w:val="-1"/>
          <w:sz w:val="24"/>
        </w:rPr>
        <w:t xml:space="preserve"> </w:t>
      </w:r>
      <w:r>
        <w:rPr>
          <w:sz w:val="24"/>
        </w:rPr>
        <w:t>after</w:t>
      </w:r>
      <w:r>
        <w:rPr>
          <w:spacing w:val="-1"/>
          <w:sz w:val="24"/>
        </w:rPr>
        <w:t xml:space="preserve"> </w:t>
      </w:r>
      <w:r>
        <w:rPr>
          <w:sz w:val="24"/>
        </w:rPr>
        <w:t>user</w:t>
      </w:r>
      <w:r>
        <w:rPr>
          <w:spacing w:val="-1"/>
          <w:sz w:val="24"/>
        </w:rPr>
        <w:t xml:space="preserve"> </w:t>
      </w:r>
      <w:r>
        <w:rPr>
          <w:sz w:val="24"/>
        </w:rPr>
        <w:t>registration</w:t>
      </w:r>
      <w:r>
        <w:rPr>
          <w:spacing w:val="-2"/>
          <w:sz w:val="24"/>
        </w:rPr>
        <w:t xml:space="preserve"> </w:t>
      </w:r>
      <w:r>
        <w:rPr>
          <w:sz w:val="24"/>
        </w:rPr>
        <w:t>is</w:t>
      </w:r>
      <w:r>
        <w:rPr>
          <w:spacing w:val="39"/>
          <w:sz w:val="24"/>
        </w:rPr>
        <w:t xml:space="preserve"> </w:t>
      </w:r>
      <w:r>
        <w:rPr>
          <w:sz w:val="24"/>
        </w:rPr>
        <w:t>confirmed.</w:t>
      </w:r>
    </w:p>
    <w:p>
      <w:pPr>
        <w:pStyle w:val="11"/>
        <w:numPr>
          <w:ilvl w:val="0"/>
          <w:numId w:val="12"/>
        </w:numPr>
        <w:tabs>
          <w:tab w:val="left" w:pos="1640"/>
          <w:tab w:val="left" w:pos="1641"/>
        </w:tabs>
        <w:spacing w:before="0" w:after="0" w:line="293" w:lineRule="exact"/>
        <w:ind w:left="1640" w:right="0" w:hanging="363"/>
        <w:jc w:val="left"/>
        <w:rPr>
          <w:sz w:val="24"/>
        </w:rPr>
      </w:pPr>
      <w:r>
        <w:rPr>
          <w:spacing w:val="-1"/>
          <w:sz w:val="24"/>
        </w:rPr>
        <w:t>Password</w:t>
      </w:r>
      <w:r>
        <w:rPr>
          <w:sz w:val="24"/>
        </w:rPr>
        <w:t xml:space="preserve"> should be</w:t>
      </w:r>
      <w:r>
        <w:rPr>
          <w:spacing w:val="-1"/>
          <w:sz w:val="24"/>
        </w:rPr>
        <w:t xml:space="preserve"> </w:t>
      </w:r>
      <w:r>
        <w:rPr>
          <w:sz w:val="24"/>
        </w:rPr>
        <w:t>hidden from</w:t>
      </w:r>
      <w:r>
        <w:rPr>
          <w:spacing w:val="1"/>
          <w:sz w:val="24"/>
        </w:rPr>
        <w:t xml:space="preserve"> </w:t>
      </w:r>
      <w:r>
        <w:rPr>
          <w:sz w:val="24"/>
        </w:rPr>
        <w:t>others while</w:t>
      </w:r>
      <w:r>
        <w:rPr>
          <w:spacing w:val="-1"/>
          <w:sz w:val="24"/>
        </w:rPr>
        <w:t xml:space="preserve"> </w:t>
      </w:r>
      <w:r>
        <w:rPr>
          <w:sz w:val="24"/>
        </w:rPr>
        <w:t>typing it</w:t>
      </w:r>
      <w:r>
        <w:rPr>
          <w:spacing w:val="1"/>
          <w:sz w:val="24"/>
        </w:rPr>
        <w:t xml:space="preserve"> </w:t>
      </w:r>
      <w:r>
        <w:rPr>
          <w:sz w:val="24"/>
        </w:rPr>
        <w:t>in the</w:t>
      </w:r>
      <w:r>
        <w:rPr>
          <w:spacing w:val="-27"/>
          <w:sz w:val="24"/>
        </w:rPr>
        <w:t xml:space="preserve"> </w:t>
      </w:r>
      <w:r>
        <w:rPr>
          <w:sz w:val="24"/>
        </w:rPr>
        <w:t>field</w:t>
      </w:r>
    </w:p>
    <w:p>
      <w:pPr>
        <w:pStyle w:val="6"/>
        <w:rPr>
          <w:sz w:val="28"/>
        </w:rPr>
      </w:pPr>
    </w:p>
    <w:p>
      <w:pPr>
        <w:pStyle w:val="6"/>
        <w:rPr>
          <w:sz w:val="28"/>
        </w:rPr>
      </w:pPr>
    </w:p>
    <w:p>
      <w:pPr>
        <w:pStyle w:val="11"/>
        <w:numPr>
          <w:ilvl w:val="0"/>
          <w:numId w:val="11"/>
        </w:numPr>
        <w:tabs>
          <w:tab w:val="left" w:pos="1641"/>
        </w:tabs>
        <w:spacing w:before="188" w:after="0" w:line="240" w:lineRule="auto"/>
        <w:ind w:left="1640" w:right="0" w:hanging="363"/>
        <w:jc w:val="left"/>
        <w:rPr>
          <w:b/>
          <w:sz w:val="24"/>
        </w:rPr>
      </w:pPr>
      <w:r>
        <w:rPr>
          <w:b/>
          <w:sz w:val="24"/>
        </w:rPr>
        <w:t>REGISTER</w:t>
      </w:r>
      <w:r>
        <w:rPr>
          <w:b/>
          <w:spacing w:val="-1"/>
          <w:sz w:val="24"/>
        </w:rPr>
        <w:t xml:space="preserve"> </w:t>
      </w:r>
      <w:r>
        <w:rPr>
          <w:b/>
          <w:sz w:val="24"/>
        </w:rPr>
        <w:t>NEW</w:t>
      </w:r>
    </w:p>
    <w:p>
      <w:pPr>
        <w:pStyle w:val="6"/>
        <w:spacing w:before="1"/>
        <w:rPr>
          <w:b/>
        </w:rPr>
      </w:pPr>
    </w:p>
    <w:p>
      <w:pPr>
        <w:spacing w:before="0"/>
        <w:ind w:left="1640" w:right="0" w:firstLine="0"/>
        <w:jc w:val="left"/>
        <w:rPr>
          <w:b/>
          <w:sz w:val="24"/>
        </w:rPr>
      </w:pPr>
      <w:r>
        <w:rPr>
          <w:b/>
          <w:sz w:val="24"/>
        </w:rPr>
        <w:t>USER</w:t>
      </w:r>
      <w:r>
        <w:rPr>
          <w:b/>
          <w:spacing w:val="-1"/>
          <w:sz w:val="24"/>
        </w:rPr>
        <w:t xml:space="preserve"> </w:t>
      </w:r>
      <w:r>
        <w:rPr>
          <w:b/>
          <w:sz w:val="24"/>
        </w:rPr>
        <w:t>Description</w:t>
      </w:r>
      <w:r>
        <w:rPr>
          <w:b/>
          <w:spacing w:val="-1"/>
          <w:sz w:val="24"/>
        </w:rPr>
        <w:t xml:space="preserve"> </w:t>
      </w:r>
      <w:r>
        <w:rPr>
          <w:b/>
          <w:sz w:val="24"/>
        </w:rPr>
        <w:t>of</w:t>
      </w:r>
      <w:r>
        <w:rPr>
          <w:b/>
          <w:spacing w:val="-1"/>
          <w:sz w:val="24"/>
        </w:rPr>
        <w:t xml:space="preserve"> </w:t>
      </w:r>
      <w:r>
        <w:rPr>
          <w:b/>
          <w:sz w:val="24"/>
        </w:rPr>
        <w:t>feature</w:t>
      </w:r>
    </w:p>
    <w:p>
      <w:pPr>
        <w:pStyle w:val="6"/>
        <w:rPr>
          <w:b/>
        </w:rPr>
      </w:pPr>
    </w:p>
    <w:p>
      <w:pPr>
        <w:pStyle w:val="6"/>
        <w:ind w:left="920" w:right="1042"/>
        <w:jc w:val="both"/>
      </w:pPr>
      <w:r>
        <w:t>A new user will have to register in the system by providing essential details in order to view the</w:t>
      </w:r>
      <w:r>
        <w:rPr>
          <w:spacing w:val="1"/>
        </w:rPr>
        <w:t xml:space="preserve"> </w:t>
      </w:r>
      <w:r>
        <w:t>products</w:t>
      </w:r>
      <w:r>
        <w:rPr>
          <w:spacing w:val="-1"/>
        </w:rPr>
        <w:t xml:space="preserve"> </w:t>
      </w:r>
      <w:r>
        <w:t>in the system. The</w:t>
      </w:r>
      <w:r>
        <w:rPr>
          <w:spacing w:val="-2"/>
        </w:rPr>
        <w:t xml:space="preserve"> </w:t>
      </w:r>
      <w:r>
        <w:t>admin must</w:t>
      </w:r>
      <w:r>
        <w:rPr>
          <w:spacing w:val="1"/>
        </w:rPr>
        <w:t xml:space="preserve"> </w:t>
      </w:r>
      <w:r>
        <w:t>accept new</w:t>
      </w:r>
      <w:r>
        <w:rPr>
          <w:spacing w:val="-1"/>
        </w:rPr>
        <w:t xml:space="preserve"> </w:t>
      </w:r>
      <w:r>
        <w:t>user by unblocking him.</w:t>
      </w:r>
    </w:p>
    <w:p>
      <w:pPr>
        <w:pStyle w:val="6"/>
        <w:rPr>
          <w:sz w:val="26"/>
        </w:rPr>
      </w:pPr>
    </w:p>
    <w:p>
      <w:pPr>
        <w:pStyle w:val="6"/>
        <w:rPr>
          <w:sz w:val="22"/>
        </w:rPr>
      </w:pPr>
    </w:p>
    <w:p>
      <w:pPr>
        <w:spacing w:before="0"/>
        <w:ind w:left="920" w:right="0" w:firstLine="0"/>
        <w:jc w:val="both"/>
        <w:rPr>
          <w:b/>
          <w:sz w:val="24"/>
        </w:rPr>
      </w:pPr>
      <w:r>
        <w:rPr>
          <w:b/>
          <w:sz w:val="24"/>
        </w:rPr>
        <w:t>Functional</w:t>
      </w:r>
      <w:r>
        <w:rPr>
          <w:b/>
          <w:spacing w:val="-3"/>
          <w:sz w:val="24"/>
        </w:rPr>
        <w:t xml:space="preserve"> </w:t>
      </w:r>
      <w:r>
        <w:rPr>
          <w:b/>
          <w:sz w:val="24"/>
        </w:rPr>
        <w:t>Requirement</w:t>
      </w:r>
    </w:p>
    <w:p>
      <w:pPr>
        <w:pStyle w:val="6"/>
        <w:spacing w:before="11"/>
        <w:rPr>
          <w:b/>
          <w:sz w:val="23"/>
        </w:rPr>
      </w:pPr>
    </w:p>
    <w:p>
      <w:pPr>
        <w:pStyle w:val="11"/>
        <w:numPr>
          <w:ilvl w:val="0"/>
          <w:numId w:val="12"/>
        </w:numPr>
        <w:tabs>
          <w:tab w:val="left" w:pos="1640"/>
          <w:tab w:val="left" w:pos="1641"/>
        </w:tabs>
        <w:spacing w:before="0" w:after="0" w:line="240" w:lineRule="auto"/>
        <w:ind w:left="1640" w:right="0" w:hanging="363"/>
        <w:jc w:val="left"/>
        <w:rPr>
          <w:sz w:val="24"/>
        </w:rPr>
      </w:pPr>
      <w:r>
        <w:rPr>
          <w:sz w:val="24"/>
        </w:rPr>
        <w:t>System</w:t>
      </w:r>
      <w:r>
        <w:rPr>
          <w:spacing w:val="-1"/>
          <w:sz w:val="24"/>
        </w:rPr>
        <w:t xml:space="preserve"> </w:t>
      </w:r>
      <w:r>
        <w:rPr>
          <w:sz w:val="24"/>
        </w:rPr>
        <w:t>must</w:t>
      </w:r>
      <w:r>
        <w:rPr>
          <w:spacing w:val="-1"/>
          <w:sz w:val="24"/>
        </w:rPr>
        <w:t xml:space="preserve"> </w:t>
      </w:r>
      <w:r>
        <w:rPr>
          <w:sz w:val="24"/>
        </w:rPr>
        <w:t>be able</w:t>
      </w:r>
      <w:r>
        <w:rPr>
          <w:spacing w:val="-1"/>
          <w:sz w:val="24"/>
        </w:rPr>
        <w:t xml:space="preserve"> </w:t>
      </w:r>
      <w:r>
        <w:rPr>
          <w:sz w:val="24"/>
        </w:rPr>
        <w:t>to verify</w:t>
      </w:r>
      <w:r>
        <w:rPr>
          <w:spacing w:val="-1"/>
          <w:sz w:val="24"/>
        </w:rPr>
        <w:t xml:space="preserve"> </w:t>
      </w:r>
      <w:r>
        <w:rPr>
          <w:sz w:val="24"/>
        </w:rPr>
        <w:t>and</w:t>
      </w:r>
      <w:r>
        <w:rPr>
          <w:spacing w:val="-1"/>
          <w:sz w:val="24"/>
        </w:rPr>
        <w:t xml:space="preserve"> </w:t>
      </w:r>
      <w:r>
        <w:rPr>
          <w:sz w:val="24"/>
        </w:rPr>
        <w:t>validate</w:t>
      </w:r>
      <w:r>
        <w:rPr>
          <w:spacing w:val="-13"/>
          <w:sz w:val="24"/>
        </w:rPr>
        <w:t xml:space="preserve"> </w:t>
      </w:r>
      <w:r>
        <w:rPr>
          <w:sz w:val="24"/>
        </w:rPr>
        <w:t>information.</w:t>
      </w:r>
    </w:p>
    <w:p>
      <w:pPr>
        <w:spacing w:after="0" w:line="240" w:lineRule="auto"/>
        <w:jc w:val="left"/>
        <w:rPr>
          <w:sz w:val="24"/>
        </w:rPr>
        <w:sectPr>
          <w:pgSz w:w="12240" w:h="15840"/>
          <w:pgMar w:top="1440" w:right="400" w:bottom="1640" w:left="520" w:header="741" w:footer="1447" w:gutter="0"/>
          <w:pgBorders w:offsetFrom="page">
            <w:top w:val="single" w:color="000000" w:sz="8" w:space="24"/>
            <w:left w:val="single" w:color="000000" w:sz="8" w:space="24"/>
            <w:bottom w:val="single" w:color="000000" w:sz="8" w:space="24"/>
            <w:right w:val="single" w:color="000000" w:sz="8" w:space="24"/>
          </w:pgBorders>
          <w:cols w:space="720" w:num="1"/>
        </w:sectPr>
      </w:pPr>
    </w:p>
    <w:p>
      <w:pPr>
        <w:pStyle w:val="6"/>
        <w:rPr>
          <w:sz w:val="20"/>
        </w:rPr>
      </w:pPr>
    </w:p>
    <w:p>
      <w:pPr>
        <w:pStyle w:val="6"/>
        <w:spacing w:before="1"/>
        <w:rPr>
          <w:sz w:val="17"/>
        </w:rPr>
      </w:pPr>
    </w:p>
    <w:p>
      <w:pPr>
        <w:pStyle w:val="6"/>
        <w:rPr>
          <w:sz w:val="20"/>
        </w:rPr>
      </w:pPr>
    </w:p>
    <w:p>
      <w:pPr>
        <w:pStyle w:val="6"/>
        <w:spacing w:before="6"/>
        <w:rPr>
          <w:sz w:val="18"/>
        </w:rPr>
      </w:pPr>
    </w:p>
    <w:p>
      <w:pPr>
        <w:pStyle w:val="2"/>
        <w:ind w:left="1571"/>
      </w:pPr>
      <w:bookmarkStart w:id="23" w:name="_bookmark16"/>
      <w:bookmarkEnd w:id="23"/>
      <w:r>
        <w:t>MODERATOR</w:t>
      </w:r>
    </w:p>
    <w:p>
      <w:pPr>
        <w:pStyle w:val="6"/>
        <w:spacing w:before="9"/>
        <w:rPr>
          <w:b/>
          <w:sz w:val="23"/>
        </w:rPr>
      </w:pPr>
    </w:p>
    <w:p>
      <w:pPr>
        <w:spacing w:before="89"/>
        <w:ind w:left="920" w:right="0" w:firstLine="0"/>
        <w:jc w:val="both"/>
        <w:rPr>
          <w:b/>
          <w:sz w:val="28"/>
        </w:rPr>
      </w:pPr>
      <w:bookmarkStart w:id="24" w:name="_bookmark17"/>
      <w:bookmarkEnd w:id="24"/>
      <w:r>
        <w:rPr>
          <w:b/>
          <w:sz w:val="28"/>
        </w:rPr>
        <w:t>Description</w:t>
      </w:r>
      <w:r>
        <w:rPr>
          <w:b/>
          <w:spacing w:val="-7"/>
          <w:sz w:val="28"/>
        </w:rPr>
        <w:t xml:space="preserve"> </w:t>
      </w:r>
      <w:r>
        <w:rPr>
          <w:b/>
          <w:sz w:val="28"/>
        </w:rPr>
        <w:t>of</w:t>
      </w:r>
      <w:r>
        <w:rPr>
          <w:b/>
          <w:spacing w:val="-3"/>
          <w:sz w:val="28"/>
        </w:rPr>
        <w:t xml:space="preserve"> </w:t>
      </w:r>
      <w:r>
        <w:rPr>
          <w:b/>
          <w:sz w:val="28"/>
        </w:rPr>
        <w:t>features</w:t>
      </w:r>
    </w:p>
    <w:p>
      <w:pPr>
        <w:pStyle w:val="6"/>
        <w:spacing w:before="10"/>
        <w:rPr>
          <w:b/>
          <w:sz w:val="23"/>
        </w:rPr>
      </w:pPr>
    </w:p>
    <w:p>
      <w:pPr>
        <w:pStyle w:val="6"/>
        <w:spacing w:before="1"/>
        <w:ind w:left="920" w:right="1032"/>
        <w:jc w:val="both"/>
      </w:pPr>
      <w:r>
        <w:t>A</w:t>
      </w:r>
      <w:r>
        <w:rPr>
          <w:spacing w:val="-9"/>
        </w:rPr>
        <w:t xml:space="preserve"> </w:t>
      </w:r>
      <w:r>
        <w:t>moderator</w:t>
      </w:r>
      <w:r>
        <w:rPr>
          <w:spacing w:val="-5"/>
        </w:rPr>
        <w:t xml:space="preserve"> </w:t>
      </w:r>
      <w:r>
        <w:t>is</w:t>
      </w:r>
      <w:r>
        <w:rPr>
          <w:spacing w:val="-3"/>
        </w:rPr>
        <w:t xml:space="preserve"> </w:t>
      </w:r>
      <w:r>
        <w:t>considered</w:t>
      </w:r>
      <w:r>
        <w:rPr>
          <w:spacing w:val="-4"/>
        </w:rPr>
        <w:t xml:space="preserve"> </w:t>
      </w:r>
      <w:r>
        <w:t>as</w:t>
      </w:r>
      <w:r>
        <w:rPr>
          <w:spacing w:val="-5"/>
        </w:rPr>
        <w:t xml:space="preserve"> </w:t>
      </w:r>
      <w:r>
        <w:t>a</w:t>
      </w:r>
      <w:r>
        <w:rPr>
          <w:spacing w:val="-6"/>
        </w:rPr>
        <w:t xml:space="preserve"> </w:t>
      </w:r>
      <w:r>
        <w:t>staff</w:t>
      </w:r>
      <w:r>
        <w:rPr>
          <w:spacing w:val="-6"/>
        </w:rPr>
        <w:t xml:space="preserve"> </w:t>
      </w:r>
      <w:r>
        <w:t>who</w:t>
      </w:r>
      <w:r>
        <w:rPr>
          <w:spacing w:val="-6"/>
        </w:rPr>
        <w:t xml:space="preserve"> </w:t>
      </w:r>
      <w:r>
        <w:t>can</w:t>
      </w:r>
      <w:r>
        <w:rPr>
          <w:spacing w:val="-5"/>
        </w:rPr>
        <w:t xml:space="preserve"> </w:t>
      </w:r>
      <w:r>
        <w:t>manage</w:t>
      </w:r>
      <w:r>
        <w:rPr>
          <w:spacing w:val="-8"/>
        </w:rPr>
        <w:t xml:space="preserve"> </w:t>
      </w:r>
      <w:r>
        <w:t>orders</w:t>
      </w:r>
      <w:r>
        <w:rPr>
          <w:spacing w:val="-1"/>
        </w:rPr>
        <w:t xml:space="preserve"> </w:t>
      </w:r>
      <w:r>
        <w:t>for</w:t>
      </w:r>
      <w:r>
        <w:rPr>
          <w:spacing w:val="-7"/>
        </w:rPr>
        <w:t xml:space="preserve"> </w:t>
      </w:r>
      <w:r>
        <w:t>the</w:t>
      </w:r>
      <w:r>
        <w:rPr>
          <w:spacing w:val="-8"/>
        </w:rPr>
        <w:t xml:space="preserve"> </w:t>
      </w:r>
      <w:r>
        <w:t>time</w:t>
      </w:r>
      <w:r>
        <w:rPr>
          <w:spacing w:val="-1"/>
        </w:rPr>
        <w:t xml:space="preserve"> </w:t>
      </w:r>
      <w:r>
        <w:t>being.</w:t>
      </w:r>
      <w:r>
        <w:rPr>
          <w:spacing w:val="-5"/>
        </w:rPr>
        <w:t xml:space="preserve"> </w:t>
      </w:r>
      <w:r>
        <w:t>As</w:t>
      </w:r>
      <w:r>
        <w:rPr>
          <w:spacing w:val="-5"/>
        </w:rPr>
        <w:t xml:space="preserve"> </w:t>
      </w:r>
      <w:r>
        <w:t>a</w:t>
      </w:r>
      <w:r>
        <w:rPr>
          <w:spacing w:val="-6"/>
        </w:rPr>
        <w:t xml:space="preserve"> </w:t>
      </w:r>
      <w:r>
        <w:t>future</w:t>
      </w:r>
      <w:r>
        <w:rPr>
          <w:spacing w:val="-6"/>
        </w:rPr>
        <w:t xml:space="preserve"> </w:t>
      </w:r>
      <w:r>
        <w:t>update</w:t>
      </w:r>
      <w:r>
        <w:rPr>
          <w:spacing w:val="-57"/>
        </w:rPr>
        <w:t xml:space="preserve"> </w:t>
      </w:r>
      <w:r>
        <w:t>moderator may give facility to add and manage his own products. Moderators can reduce the</w:t>
      </w:r>
      <w:r>
        <w:rPr>
          <w:spacing w:val="1"/>
        </w:rPr>
        <w:t xml:space="preserve"> </w:t>
      </w:r>
      <w:r>
        <w:t>workload of admin. Now moderator has all the privilege of an admin having except managing</w:t>
      </w:r>
      <w:r>
        <w:rPr>
          <w:spacing w:val="1"/>
        </w:rPr>
        <w:t xml:space="preserve"> </w:t>
      </w:r>
      <w:r>
        <w:t>other moderators. He can manage users and manage products. He can also check the orders and</w:t>
      </w:r>
      <w:r>
        <w:rPr>
          <w:spacing w:val="1"/>
        </w:rPr>
        <w:t xml:space="preserve"> </w:t>
      </w:r>
      <w:r>
        <w:t>edit</w:t>
      </w:r>
      <w:r>
        <w:rPr>
          <w:spacing w:val="-1"/>
        </w:rPr>
        <w:t xml:space="preserve"> </w:t>
      </w:r>
      <w:r>
        <w:t>his</w:t>
      </w:r>
      <w:r>
        <w:rPr>
          <w:spacing w:val="1"/>
        </w:rPr>
        <w:t xml:space="preserve"> </w:t>
      </w:r>
      <w:r>
        <w:t>profile.</w:t>
      </w:r>
    </w:p>
    <w:p>
      <w:pPr>
        <w:pStyle w:val="6"/>
        <w:rPr>
          <w:sz w:val="26"/>
        </w:rPr>
      </w:pPr>
    </w:p>
    <w:p>
      <w:pPr>
        <w:pStyle w:val="6"/>
        <w:spacing w:before="9"/>
        <w:rPr>
          <w:sz w:val="21"/>
        </w:rPr>
      </w:pPr>
    </w:p>
    <w:p>
      <w:pPr>
        <w:spacing w:before="0" w:line="275" w:lineRule="exact"/>
        <w:ind w:left="920" w:right="0" w:firstLine="0"/>
        <w:jc w:val="both"/>
        <w:rPr>
          <w:b/>
          <w:sz w:val="24"/>
        </w:rPr>
      </w:pPr>
      <w:r>
        <w:rPr>
          <w:b/>
          <w:sz w:val="24"/>
        </w:rPr>
        <w:t>Functional</w:t>
      </w:r>
      <w:r>
        <w:rPr>
          <w:b/>
          <w:spacing w:val="-3"/>
          <w:sz w:val="24"/>
        </w:rPr>
        <w:t xml:space="preserve"> </w:t>
      </w:r>
      <w:r>
        <w:rPr>
          <w:b/>
          <w:sz w:val="24"/>
        </w:rPr>
        <w:t>Requirement</w:t>
      </w:r>
    </w:p>
    <w:p>
      <w:pPr>
        <w:pStyle w:val="11"/>
        <w:numPr>
          <w:ilvl w:val="0"/>
          <w:numId w:val="12"/>
        </w:numPr>
        <w:tabs>
          <w:tab w:val="left" w:pos="1640"/>
          <w:tab w:val="left" w:pos="1641"/>
        </w:tabs>
        <w:spacing w:before="0" w:after="0" w:line="293" w:lineRule="exact"/>
        <w:ind w:left="1640" w:right="0" w:hanging="363"/>
        <w:jc w:val="left"/>
        <w:rPr>
          <w:sz w:val="24"/>
        </w:rPr>
      </w:pPr>
      <w:r>
        <w:rPr>
          <w:sz w:val="24"/>
        </w:rPr>
        <w:t>The</w:t>
      </w:r>
      <w:r>
        <w:rPr>
          <w:spacing w:val="-3"/>
          <w:sz w:val="24"/>
        </w:rPr>
        <w:t xml:space="preserve"> </w:t>
      </w:r>
      <w:r>
        <w:rPr>
          <w:sz w:val="24"/>
        </w:rPr>
        <w:t>system must</w:t>
      </w:r>
      <w:r>
        <w:rPr>
          <w:spacing w:val="-1"/>
          <w:sz w:val="24"/>
        </w:rPr>
        <w:t xml:space="preserve"> </w:t>
      </w:r>
      <w:r>
        <w:rPr>
          <w:sz w:val="24"/>
        </w:rPr>
        <w:t>identify the</w:t>
      </w:r>
      <w:r>
        <w:rPr>
          <w:spacing w:val="-2"/>
          <w:sz w:val="24"/>
        </w:rPr>
        <w:t xml:space="preserve"> </w:t>
      </w:r>
      <w:r>
        <w:rPr>
          <w:sz w:val="24"/>
        </w:rPr>
        <w:t>login</w:t>
      </w:r>
      <w:r>
        <w:rPr>
          <w:spacing w:val="-1"/>
          <w:sz w:val="24"/>
        </w:rPr>
        <w:t xml:space="preserve"> </w:t>
      </w:r>
      <w:r>
        <w:rPr>
          <w:sz w:val="24"/>
        </w:rPr>
        <w:t>of a</w:t>
      </w:r>
      <w:r>
        <w:rPr>
          <w:spacing w:val="-7"/>
          <w:sz w:val="24"/>
        </w:rPr>
        <w:t xml:space="preserve"> </w:t>
      </w:r>
      <w:r>
        <w:rPr>
          <w:sz w:val="24"/>
        </w:rPr>
        <w:t>moderator.</w:t>
      </w:r>
    </w:p>
    <w:p>
      <w:pPr>
        <w:pStyle w:val="6"/>
        <w:rPr>
          <w:sz w:val="28"/>
        </w:rPr>
      </w:pPr>
    </w:p>
    <w:p>
      <w:pPr>
        <w:pStyle w:val="6"/>
        <w:spacing w:before="3"/>
      </w:pPr>
    </w:p>
    <w:p>
      <w:pPr>
        <w:spacing w:before="0"/>
        <w:ind w:left="920" w:right="0" w:firstLine="0"/>
        <w:jc w:val="left"/>
        <w:rPr>
          <w:b/>
          <w:sz w:val="28"/>
        </w:rPr>
      </w:pPr>
      <w:bookmarkStart w:id="25" w:name="_bookmark18"/>
      <w:bookmarkEnd w:id="25"/>
      <w:r>
        <w:rPr>
          <w:b/>
          <w:sz w:val="28"/>
        </w:rPr>
        <w:t>ADMIN</w:t>
      </w:r>
    </w:p>
    <w:p>
      <w:pPr>
        <w:pStyle w:val="6"/>
        <w:spacing w:before="11"/>
        <w:rPr>
          <w:b/>
          <w:sz w:val="25"/>
        </w:rPr>
      </w:pPr>
    </w:p>
    <w:p>
      <w:pPr>
        <w:pStyle w:val="11"/>
        <w:numPr>
          <w:ilvl w:val="0"/>
          <w:numId w:val="11"/>
        </w:numPr>
        <w:tabs>
          <w:tab w:val="left" w:pos="1641"/>
        </w:tabs>
        <w:spacing w:before="0" w:after="0" w:line="480" w:lineRule="auto"/>
        <w:ind w:left="920" w:right="7896" w:firstLine="360"/>
        <w:jc w:val="left"/>
        <w:rPr>
          <w:b/>
          <w:sz w:val="24"/>
        </w:rPr>
      </w:pPr>
      <w:r>
        <w:rPr>
          <w:b/>
          <w:spacing w:val="-2"/>
          <w:sz w:val="24"/>
        </w:rPr>
        <w:t xml:space="preserve">MANAGE </w:t>
      </w:r>
      <w:r>
        <w:rPr>
          <w:b/>
          <w:spacing w:val="-1"/>
          <w:sz w:val="24"/>
        </w:rPr>
        <w:t>USER</w:t>
      </w:r>
      <w:r>
        <w:rPr>
          <w:b/>
          <w:spacing w:val="-57"/>
          <w:sz w:val="24"/>
        </w:rPr>
        <w:t xml:space="preserve"> </w:t>
      </w:r>
      <w:r>
        <w:rPr>
          <w:b/>
          <w:sz w:val="24"/>
        </w:rPr>
        <w:t>Description</w:t>
      </w:r>
      <w:r>
        <w:rPr>
          <w:b/>
          <w:spacing w:val="-2"/>
          <w:sz w:val="24"/>
        </w:rPr>
        <w:t xml:space="preserve"> </w:t>
      </w:r>
      <w:r>
        <w:rPr>
          <w:b/>
          <w:sz w:val="24"/>
        </w:rPr>
        <w:t>of</w:t>
      </w:r>
      <w:r>
        <w:rPr>
          <w:b/>
          <w:spacing w:val="-4"/>
          <w:sz w:val="24"/>
        </w:rPr>
        <w:t xml:space="preserve"> </w:t>
      </w:r>
      <w:r>
        <w:rPr>
          <w:b/>
          <w:sz w:val="24"/>
        </w:rPr>
        <w:t>features</w:t>
      </w:r>
    </w:p>
    <w:p>
      <w:pPr>
        <w:pStyle w:val="6"/>
        <w:ind w:left="920"/>
        <w:jc w:val="both"/>
      </w:pPr>
      <w:r>
        <w:t>The</w:t>
      </w:r>
      <w:r>
        <w:rPr>
          <w:spacing w:val="-3"/>
        </w:rPr>
        <w:t xml:space="preserve"> </w:t>
      </w:r>
      <w:r>
        <w:t>administrator</w:t>
      </w:r>
      <w:r>
        <w:rPr>
          <w:spacing w:val="-1"/>
        </w:rPr>
        <w:t xml:space="preserve"> </w:t>
      </w:r>
      <w:r>
        <w:t>can</w:t>
      </w:r>
      <w:r>
        <w:rPr>
          <w:spacing w:val="-1"/>
        </w:rPr>
        <w:t xml:space="preserve"> </w:t>
      </w:r>
      <w:r>
        <w:t>add</w:t>
      </w:r>
      <w:r>
        <w:rPr>
          <w:spacing w:val="-1"/>
        </w:rPr>
        <w:t xml:space="preserve"> </w:t>
      </w:r>
      <w:r>
        <w:t>user,</w:t>
      </w:r>
      <w:r>
        <w:rPr>
          <w:spacing w:val="-1"/>
        </w:rPr>
        <w:t xml:space="preserve"> </w:t>
      </w:r>
      <w:r>
        <w:t>delete</w:t>
      </w:r>
      <w:r>
        <w:rPr>
          <w:spacing w:val="-1"/>
        </w:rPr>
        <w:t xml:space="preserve"> </w:t>
      </w:r>
      <w:r>
        <w:t>user,</w:t>
      </w:r>
      <w:r>
        <w:rPr>
          <w:spacing w:val="-1"/>
        </w:rPr>
        <w:t xml:space="preserve"> </w:t>
      </w:r>
      <w:r>
        <w:t>view user</w:t>
      </w:r>
      <w:r>
        <w:rPr>
          <w:spacing w:val="-1"/>
        </w:rPr>
        <w:t xml:space="preserve"> </w:t>
      </w:r>
      <w:r>
        <w:t>and</w:t>
      </w:r>
      <w:r>
        <w:rPr>
          <w:spacing w:val="-1"/>
        </w:rPr>
        <w:t xml:space="preserve"> </w:t>
      </w:r>
      <w:r>
        <w:t>block</w:t>
      </w:r>
      <w:r>
        <w:rPr>
          <w:spacing w:val="-1"/>
        </w:rPr>
        <w:t xml:space="preserve"> </w:t>
      </w:r>
      <w:r>
        <w:t>user.</w:t>
      </w:r>
    </w:p>
    <w:p>
      <w:pPr>
        <w:pStyle w:val="6"/>
        <w:rPr>
          <w:sz w:val="26"/>
        </w:rPr>
      </w:pPr>
    </w:p>
    <w:p>
      <w:pPr>
        <w:pStyle w:val="6"/>
        <w:rPr>
          <w:sz w:val="26"/>
        </w:rPr>
      </w:pPr>
    </w:p>
    <w:p>
      <w:pPr>
        <w:pStyle w:val="11"/>
        <w:numPr>
          <w:ilvl w:val="0"/>
          <w:numId w:val="11"/>
        </w:numPr>
        <w:tabs>
          <w:tab w:val="left" w:pos="1641"/>
        </w:tabs>
        <w:spacing w:before="228" w:after="0" w:line="480" w:lineRule="auto"/>
        <w:ind w:left="920" w:right="6910" w:firstLine="360"/>
        <w:jc w:val="left"/>
        <w:rPr>
          <w:b/>
          <w:sz w:val="24"/>
        </w:rPr>
      </w:pPr>
      <w:r>
        <w:rPr>
          <w:b/>
          <w:sz w:val="24"/>
        </w:rPr>
        <w:t>MANAGE MODERATOR</w:t>
      </w:r>
      <w:r>
        <w:rPr>
          <w:b/>
          <w:spacing w:val="-57"/>
          <w:sz w:val="24"/>
        </w:rPr>
        <w:t xml:space="preserve"> </w:t>
      </w:r>
      <w:r>
        <w:rPr>
          <w:b/>
          <w:sz w:val="24"/>
        </w:rPr>
        <w:t>Description</w:t>
      </w:r>
      <w:r>
        <w:rPr>
          <w:b/>
          <w:spacing w:val="-1"/>
          <w:sz w:val="24"/>
        </w:rPr>
        <w:t xml:space="preserve"> </w:t>
      </w:r>
      <w:r>
        <w:rPr>
          <w:b/>
          <w:sz w:val="24"/>
        </w:rPr>
        <w:t>of</w:t>
      </w:r>
      <w:r>
        <w:rPr>
          <w:b/>
          <w:spacing w:val="-1"/>
          <w:sz w:val="24"/>
        </w:rPr>
        <w:t xml:space="preserve"> </w:t>
      </w:r>
      <w:r>
        <w:rPr>
          <w:b/>
          <w:sz w:val="24"/>
        </w:rPr>
        <w:t>features</w:t>
      </w:r>
    </w:p>
    <w:p>
      <w:pPr>
        <w:pStyle w:val="6"/>
        <w:ind w:left="920" w:right="1039"/>
        <w:jc w:val="both"/>
      </w:pPr>
      <w:r>
        <w:t>The</w:t>
      </w:r>
      <w:r>
        <w:rPr>
          <w:spacing w:val="1"/>
        </w:rPr>
        <w:t xml:space="preserve"> </w:t>
      </w:r>
      <w:r>
        <w:t>administrator</w:t>
      </w:r>
      <w:r>
        <w:rPr>
          <w:spacing w:val="1"/>
        </w:rPr>
        <w:t xml:space="preserve"> </w:t>
      </w:r>
      <w:r>
        <w:t>can</w:t>
      </w:r>
      <w:r>
        <w:rPr>
          <w:spacing w:val="1"/>
        </w:rPr>
        <w:t xml:space="preserve"> </w:t>
      </w:r>
      <w:r>
        <w:t>add</w:t>
      </w:r>
      <w:r>
        <w:rPr>
          <w:spacing w:val="1"/>
        </w:rPr>
        <w:t xml:space="preserve"> </w:t>
      </w:r>
      <w:r>
        <w:t>moderator,</w:t>
      </w:r>
      <w:r>
        <w:rPr>
          <w:spacing w:val="1"/>
        </w:rPr>
        <w:t xml:space="preserve"> </w:t>
      </w:r>
      <w:r>
        <w:t>delete</w:t>
      </w:r>
      <w:r>
        <w:rPr>
          <w:spacing w:val="1"/>
        </w:rPr>
        <w:t xml:space="preserve"> </w:t>
      </w:r>
      <w:r>
        <w:t>moderator,</w:t>
      </w:r>
      <w:r>
        <w:rPr>
          <w:spacing w:val="1"/>
        </w:rPr>
        <w:t xml:space="preserve"> </w:t>
      </w:r>
      <w:r>
        <w:t>block</w:t>
      </w:r>
      <w:r>
        <w:rPr>
          <w:spacing w:val="1"/>
        </w:rPr>
        <w:t xml:space="preserve"> </w:t>
      </w:r>
      <w:r>
        <w:t>moderator</w:t>
      </w:r>
      <w:r>
        <w:rPr>
          <w:spacing w:val="1"/>
        </w:rPr>
        <w:t xml:space="preserve"> </w:t>
      </w:r>
      <w:r>
        <w:t>and</w:t>
      </w:r>
      <w:r>
        <w:rPr>
          <w:spacing w:val="1"/>
        </w:rPr>
        <w:t xml:space="preserve"> </w:t>
      </w:r>
      <w:r>
        <w:t>search</w:t>
      </w:r>
      <w:r>
        <w:rPr>
          <w:spacing w:val="1"/>
        </w:rPr>
        <w:t xml:space="preserve"> </w:t>
      </w:r>
      <w:r>
        <w:t>for</w:t>
      </w:r>
      <w:r>
        <w:rPr>
          <w:spacing w:val="1"/>
        </w:rPr>
        <w:t xml:space="preserve"> </w:t>
      </w:r>
      <w:r>
        <w:t>a</w:t>
      </w:r>
      <w:r>
        <w:rPr>
          <w:spacing w:val="-57"/>
        </w:rPr>
        <w:t xml:space="preserve"> </w:t>
      </w:r>
      <w:r>
        <w:t>moderator.</w:t>
      </w:r>
    </w:p>
    <w:p>
      <w:pPr>
        <w:pStyle w:val="6"/>
        <w:rPr>
          <w:sz w:val="26"/>
        </w:rPr>
      </w:pPr>
    </w:p>
    <w:p>
      <w:pPr>
        <w:pStyle w:val="6"/>
        <w:rPr>
          <w:sz w:val="26"/>
        </w:rPr>
      </w:pPr>
    </w:p>
    <w:p>
      <w:pPr>
        <w:pStyle w:val="6"/>
        <w:rPr>
          <w:sz w:val="26"/>
        </w:rPr>
      </w:pPr>
    </w:p>
    <w:p>
      <w:pPr>
        <w:pStyle w:val="11"/>
        <w:numPr>
          <w:ilvl w:val="0"/>
          <w:numId w:val="11"/>
        </w:numPr>
        <w:tabs>
          <w:tab w:val="left" w:pos="1641"/>
        </w:tabs>
        <w:spacing w:before="210" w:after="0" w:line="480" w:lineRule="auto"/>
        <w:ind w:left="920" w:right="7204" w:firstLine="360"/>
        <w:jc w:val="left"/>
        <w:rPr>
          <w:b/>
          <w:sz w:val="24"/>
        </w:rPr>
      </w:pPr>
      <w:r>
        <w:rPr>
          <w:b/>
          <w:sz w:val="24"/>
        </w:rPr>
        <w:t xml:space="preserve">MANAGE </w:t>
      </w:r>
      <w:r>
        <w:rPr>
          <w:rFonts w:hint="default"/>
          <w:b/>
          <w:sz w:val="24"/>
          <w:lang w:val="en-IN"/>
        </w:rPr>
        <w:t>EVENTS</w:t>
      </w:r>
      <w:r>
        <w:rPr>
          <w:b/>
          <w:spacing w:val="-58"/>
          <w:sz w:val="24"/>
        </w:rPr>
        <w:t xml:space="preserve"> </w:t>
      </w:r>
      <w:r>
        <w:rPr>
          <w:b/>
          <w:sz w:val="24"/>
        </w:rPr>
        <w:t>Description</w:t>
      </w:r>
      <w:r>
        <w:rPr>
          <w:b/>
          <w:spacing w:val="-1"/>
          <w:sz w:val="24"/>
        </w:rPr>
        <w:t xml:space="preserve"> </w:t>
      </w:r>
      <w:r>
        <w:rPr>
          <w:b/>
          <w:sz w:val="24"/>
        </w:rPr>
        <w:t>of</w:t>
      </w:r>
      <w:r>
        <w:rPr>
          <w:b/>
          <w:spacing w:val="-1"/>
          <w:sz w:val="24"/>
        </w:rPr>
        <w:t xml:space="preserve"> </w:t>
      </w:r>
      <w:r>
        <w:rPr>
          <w:b/>
          <w:sz w:val="24"/>
        </w:rPr>
        <w:t>features</w:t>
      </w:r>
    </w:p>
    <w:p>
      <w:pPr>
        <w:pStyle w:val="6"/>
        <w:ind w:left="920"/>
        <w:jc w:val="both"/>
      </w:pPr>
      <w:r>
        <w:t>The</w:t>
      </w:r>
      <w:r>
        <w:rPr>
          <w:spacing w:val="-3"/>
        </w:rPr>
        <w:t xml:space="preserve"> </w:t>
      </w:r>
      <w:r>
        <w:t>administrator</w:t>
      </w:r>
      <w:r>
        <w:rPr>
          <w:spacing w:val="-1"/>
        </w:rPr>
        <w:t xml:space="preserve"> </w:t>
      </w:r>
      <w:r>
        <w:t>can add</w:t>
      </w:r>
      <w:r>
        <w:rPr>
          <w:spacing w:val="-1"/>
        </w:rPr>
        <w:t xml:space="preserve"> </w:t>
      </w:r>
      <w:r>
        <w:rPr>
          <w:rFonts w:hint="default"/>
          <w:lang w:val="en-IN"/>
        </w:rPr>
        <w:t>events</w:t>
      </w:r>
      <w:r>
        <w:t>, delete,</w:t>
      </w:r>
      <w:r>
        <w:rPr>
          <w:spacing w:val="-1"/>
        </w:rPr>
        <w:t xml:space="preserve"> </w:t>
      </w:r>
      <w:r>
        <w:t>and view</w:t>
      </w:r>
      <w:r>
        <w:rPr>
          <w:spacing w:val="-2"/>
        </w:rPr>
        <w:t xml:space="preserve"> </w:t>
      </w:r>
      <w:r>
        <w:rPr>
          <w:rFonts w:hint="default"/>
          <w:lang w:val="en-IN"/>
        </w:rPr>
        <w:t>events</w:t>
      </w:r>
      <w:r>
        <w:t>.</w:t>
      </w:r>
    </w:p>
    <w:p>
      <w:pPr>
        <w:spacing w:after="0"/>
        <w:jc w:val="both"/>
        <w:sectPr>
          <w:pgSz w:w="12240" w:h="15840"/>
          <w:pgMar w:top="1440" w:right="400" w:bottom="1640" w:left="520" w:header="741" w:footer="1447" w:gutter="0"/>
          <w:pgBorders w:offsetFrom="page">
            <w:top w:val="single" w:color="000000" w:sz="8" w:space="24"/>
            <w:left w:val="single" w:color="000000" w:sz="8" w:space="24"/>
            <w:bottom w:val="single" w:color="000000" w:sz="8" w:space="24"/>
            <w:right w:val="single" w:color="000000" w:sz="8" w:space="24"/>
          </w:pgBorders>
          <w:cols w:space="720" w:num="1"/>
        </w:sectPr>
      </w:pPr>
    </w:p>
    <w:p>
      <w:pPr>
        <w:pStyle w:val="6"/>
        <w:rPr>
          <w:sz w:val="20"/>
        </w:rPr>
      </w:pPr>
    </w:p>
    <w:p>
      <w:pPr>
        <w:pStyle w:val="6"/>
        <w:spacing w:before="7"/>
        <w:rPr>
          <w:sz w:val="17"/>
        </w:rPr>
      </w:pPr>
    </w:p>
    <w:p>
      <w:pPr>
        <w:pStyle w:val="11"/>
        <w:numPr>
          <w:ilvl w:val="0"/>
          <w:numId w:val="11"/>
        </w:numPr>
        <w:tabs>
          <w:tab w:val="left" w:pos="1641"/>
        </w:tabs>
        <w:spacing w:before="92" w:after="0" w:line="482" w:lineRule="auto"/>
        <w:ind w:left="920" w:right="7675" w:firstLine="360"/>
        <w:jc w:val="left"/>
        <w:rPr>
          <w:b/>
          <w:sz w:val="24"/>
        </w:rPr>
      </w:pPr>
      <w:r>
        <w:rPr>
          <w:b/>
          <w:spacing w:val="-2"/>
          <w:sz w:val="24"/>
        </w:rPr>
        <w:t>MANAGE ORDER</w:t>
      </w:r>
      <w:r>
        <w:rPr>
          <w:b/>
          <w:spacing w:val="-57"/>
          <w:sz w:val="24"/>
        </w:rPr>
        <w:t xml:space="preserve"> </w:t>
      </w:r>
      <w:r>
        <w:rPr>
          <w:b/>
          <w:sz w:val="24"/>
        </w:rPr>
        <w:t>Description</w:t>
      </w:r>
      <w:r>
        <w:rPr>
          <w:b/>
          <w:spacing w:val="-1"/>
          <w:sz w:val="24"/>
        </w:rPr>
        <w:t xml:space="preserve"> </w:t>
      </w:r>
      <w:r>
        <w:rPr>
          <w:b/>
          <w:sz w:val="24"/>
        </w:rPr>
        <w:t>of</w:t>
      </w:r>
      <w:r>
        <w:rPr>
          <w:b/>
          <w:spacing w:val="-4"/>
          <w:sz w:val="24"/>
        </w:rPr>
        <w:t xml:space="preserve"> </w:t>
      </w:r>
      <w:r>
        <w:rPr>
          <w:b/>
          <w:sz w:val="24"/>
        </w:rPr>
        <w:t>features</w:t>
      </w:r>
    </w:p>
    <w:p>
      <w:pPr>
        <w:pStyle w:val="6"/>
        <w:spacing w:line="273" w:lineRule="exact"/>
        <w:ind w:left="920"/>
      </w:pPr>
      <w:r>
        <w:t>The</w:t>
      </w:r>
      <w:r>
        <w:rPr>
          <w:spacing w:val="-3"/>
        </w:rPr>
        <w:t xml:space="preserve"> </w:t>
      </w:r>
      <w:r>
        <w:t>administrator</w:t>
      </w:r>
      <w:r>
        <w:rPr>
          <w:spacing w:val="-1"/>
        </w:rPr>
        <w:t xml:space="preserve"> </w:t>
      </w:r>
      <w:r>
        <w:t>can</w:t>
      </w:r>
      <w:r>
        <w:rPr>
          <w:spacing w:val="-1"/>
        </w:rPr>
        <w:t xml:space="preserve"> </w:t>
      </w:r>
      <w:r>
        <w:t>view</w:t>
      </w:r>
      <w:r>
        <w:rPr>
          <w:spacing w:val="-2"/>
        </w:rPr>
        <w:t xml:space="preserve"> </w:t>
      </w:r>
      <w:r>
        <w:t>orders</w:t>
      </w:r>
      <w:r>
        <w:rPr>
          <w:spacing w:val="-1"/>
        </w:rPr>
        <w:t xml:space="preserve"> </w:t>
      </w:r>
      <w:r>
        <w:t>and</w:t>
      </w:r>
      <w:r>
        <w:rPr>
          <w:spacing w:val="-1"/>
        </w:rPr>
        <w:t xml:space="preserve"> </w:t>
      </w:r>
      <w:r>
        <w:t>delete orders.</w:t>
      </w:r>
    </w:p>
    <w:p>
      <w:pPr>
        <w:pStyle w:val="6"/>
      </w:pPr>
    </w:p>
    <w:p>
      <w:pPr>
        <w:spacing w:before="0"/>
        <w:ind w:left="920" w:right="0" w:firstLine="0"/>
        <w:jc w:val="left"/>
        <w:rPr>
          <w:b/>
          <w:sz w:val="24"/>
        </w:rPr>
      </w:pPr>
      <w:r>
        <w:rPr>
          <w:b/>
          <w:sz w:val="24"/>
        </w:rPr>
        <w:t>Functional</w:t>
      </w:r>
      <w:r>
        <w:rPr>
          <w:b/>
          <w:spacing w:val="-3"/>
          <w:sz w:val="24"/>
        </w:rPr>
        <w:t xml:space="preserve"> </w:t>
      </w:r>
      <w:r>
        <w:rPr>
          <w:b/>
          <w:sz w:val="24"/>
        </w:rPr>
        <w:t>Requirements:</w:t>
      </w:r>
    </w:p>
    <w:p>
      <w:pPr>
        <w:pStyle w:val="6"/>
        <w:spacing w:before="6"/>
        <w:rPr>
          <w:b/>
          <w:sz w:val="23"/>
        </w:rPr>
      </w:pPr>
    </w:p>
    <w:p>
      <w:pPr>
        <w:pStyle w:val="11"/>
        <w:numPr>
          <w:ilvl w:val="0"/>
          <w:numId w:val="12"/>
        </w:numPr>
        <w:tabs>
          <w:tab w:val="left" w:pos="1640"/>
          <w:tab w:val="left" w:pos="1641"/>
        </w:tabs>
        <w:spacing w:before="0" w:after="0" w:line="293" w:lineRule="exact"/>
        <w:ind w:left="1640" w:right="0" w:hanging="363"/>
        <w:jc w:val="left"/>
        <w:rPr>
          <w:sz w:val="24"/>
        </w:rPr>
      </w:pPr>
      <w:r>
        <w:rPr>
          <w:sz w:val="24"/>
        </w:rPr>
        <w:t>The</w:t>
      </w:r>
      <w:r>
        <w:rPr>
          <w:spacing w:val="-3"/>
          <w:sz w:val="24"/>
        </w:rPr>
        <w:t xml:space="preserve"> </w:t>
      </w:r>
      <w:r>
        <w:rPr>
          <w:sz w:val="24"/>
        </w:rPr>
        <w:t>system must</w:t>
      </w:r>
      <w:r>
        <w:rPr>
          <w:spacing w:val="-1"/>
          <w:sz w:val="24"/>
        </w:rPr>
        <w:t xml:space="preserve"> </w:t>
      </w:r>
      <w:r>
        <w:rPr>
          <w:sz w:val="24"/>
        </w:rPr>
        <w:t>identify the</w:t>
      </w:r>
      <w:r>
        <w:rPr>
          <w:spacing w:val="-2"/>
          <w:sz w:val="24"/>
        </w:rPr>
        <w:t xml:space="preserve"> </w:t>
      </w:r>
      <w:r>
        <w:rPr>
          <w:sz w:val="24"/>
        </w:rPr>
        <w:t>login</w:t>
      </w:r>
      <w:r>
        <w:rPr>
          <w:spacing w:val="-1"/>
          <w:sz w:val="24"/>
        </w:rPr>
        <w:t xml:space="preserve"> </w:t>
      </w:r>
      <w:r>
        <w:rPr>
          <w:sz w:val="24"/>
        </w:rPr>
        <w:t>of the</w:t>
      </w:r>
      <w:r>
        <w:rPr>
          <w:spacing w:val="-7"/>
          <w:sz w:val="24"/>
        </w:rPr>
        <w:t xml:space="preserve"> </w:t>
      </w:r>
      <w:r>
        <w:rPr>
          <w:sz w:val="24"/>
        </w:rPr>
        <w:t>admin.</w:t>
      </w:r>
    </w:p>
    <w:p>
      <w:pPr>
        <w:pStyle w:val="11"/>
        <w:numPr>
          <w:ilvl w:val="0"/>
          <w:numId w:val="12"/>
        </w:numPr>
        <w:tabs>
          <w:tab w:val="left" w:pos="1640"/>
          <w:tab w:val="left" w:pos="1641"/>
        </w:tabs>
        <w:spacing w:before="0" w:after="0" w:line="293" w:lineRule="exact"/>
        <w:ind w:left="1640" w:right="0" w:hanging="363"/>
        <w:jc w:val="left"/>
        <w:rPr>
          <w:sz w:val="24"/>
        </w:rPr>
      </w:pPr>
      <w:r>
        <w:rPr>
          <w:sz w:val="24"/>
        </w:rPr>
        <w:t>Admin</w:t>
      </w:r>
      <w:r>
        <w:rPr>
          <w:spacing w:val="-1"/>
          <w:sz w:val="24"/>
        </w:rPr>
        <w:t xml:space="preserve"> </w:t>
      </w:r>
      <w:r>
        <w:rPr>
          <w:sz w:val="24"/>
        </w:rPr>
        <w:t>account</w:t>
      </w:r>
      <w:r>
        <w:rPr>
          <w:spacing w:val="-1"/>
          <w:sz w:val="24"/>
        </w:rPr>
        <w:t xml:space="preserve"> </w:t>
      </w:r>
      <w:r>
        <w:rPr>
          <w:sz w:val="24"/>
        </w:rPr>
        <w:t>should be</w:t>
      </w:r>
      <w:r>
        <w:rPr>
          <w:spacing w:val="-1"/>
          <w:sz w:val="24"/>
        </w:rPr>
        <w:t xml:space="preserve"> </w:t>
      </w:r>
      <w:r>
        <w:rPr>
          <w:sz w:val="24"/>
        </w:rPr>
        <w:t>secured</w:t>
      </w:r>
      <w:r>
        <w:rPr>
          <w:spacing w:val="-1"/>
          <w:sz w:val="24"/>
        </w:rPr>
        <w:t xml:space="preserve"> </w:t>
      </w:r>
      <w:r>
        <w:rPr>
          <w:sz w:val="24"/>
        </w:rPr>
        <w:t>so</w:t>
      </w:r>
      <w:r>
        <w:rPr>
          <w:spacing w:val="1"/>
          <w:sz w:val="24"/>
        </w:rPr>
        <w:t xml:space="preserve"> </w:t>
      </w:r>
      <w:r>
        <w:rPr>
          <w:sz w:val="24"/>
        </w:rPr>
        <w:t>that</w:t>
      </w:r>
      <w:r>
        <w:rPr>
          <w:spacing w:val="-1"/>
          <w:sz w:val="24"/>
        </w:rPr>
        <w:t xml:space="preserve"> </w:t>
      </w:r>
      <w:r>
        <w:rPr>
          <w:sz w:val="24"/>
        </w:rPr>
        <w:t>only</w:t>
      </w:r>
      <w:r>
        <w:rPr>
          <w:spacing w:val="-1"/>
          <w:sz w:val="24"/>
        </w:rPr>
        <w:t xml:space="preserve"> </w:t>
      </w:r>
      <w:r>
        <w:rPr>
          <w:sz w:val="24"/>
        </w:rPr>
        <w:t>owner of</w:t>
      </w:r>
      <w:r>
        <w:rPr>
          <w:spacing w:val="-3"/>
          <w:sz w:val="24"/>
        </w:rPr>
        <w:t xml:space="preserve"> </w:t>
      </w:r>
      <w:r>
        <w:rPr>
          <w:sz w:val="24"/>
        </w:rPr>
        <w:t>the shop can</w:t>
      </w:r>
      <w:r>
        <w:rPr>
          <w:spacing w:val="-1"/>
          <w:sz w:val="24"/>
        </w:rPr>
        <w:t xml:space="preserve"> </w:t>
      </w:r>
      <w:r>
        <w:rPr>
          <w:sz w:val="24"/>
        </w:rPr>
        <w:t>access that</w:t>
      </w:r>
      <w:r>
        <w:rPr>
          <w:spacing w:val="-6"/>
          <w:sz w:val="24"/>
        </w:rPr>
        <w:t xml:space="preserve"> </w:t>
      </w:r>
      <w:r>
        <w:rPr>
          <w:sz w:val="24"/>
        </w:rPr>
        <w:t>account.</w:t>
      </w:r>
    </w:p>
    <w:p>
      <w:pPr>
        <w:pStyle w:val="6"/>
        <w:rPr>
          <w:sz w:val="28"/>
        </w:rPr>
      </w:pPr>
    </w:p>
    <w:p>
      <w:pPr>
        <w:spacing w:before="237"/>
        <w:ind w:left="920" w:right="0" w:firstLine="0"/>
        <w:jc w:val="left"/>
        <w:rPr>
          <w:b/>
          <w:sz w:val="24"/>
        </w:rPr>
      </w:pPr>
      <w:r>
        <w:rPr>
          <w:b/>
          <w:sz w:val="24"/>
        </w:rPr>
        <w:t>MODERATOR</w:t>
      </w:r>
    </w:p>
    <w:p>
      <w:pPr>
        <w:pStyle w:val="6"/>
        <w:rPr>
          <w:b/>
        </w:rPr>
      </w:pPr>
    </w:p>
    <w:p>
      <w:pPr>
        <w:spacing w:before="0"/>
        <w:ind w:left="920" w:right="0" w:firstLine="0"/>
        <w:jc w:val="left"/>
        <w:rPr>
          <w:b/>
          <w:sz w:val="24"/>
        </w:rPr>
      </w:pPr>
      <w:r>
        <w:rPr>
          <w:b/>
          <w:sz w:val="24"/>
        </w:rPr>
        <w:t>Description</w:t>
      </w:r>
      <w:r>
        <w:rPr>
          <w:b/>
          <w:spacing w:val="-2"/>
          <w:sz w:val="24"/>
        </w:rPr>
        <w:t xml:space="preserve"> </w:t>
      </w:r>
      <w:r>
        <w:rPr>
          <w:b/>
          <w:sz w:val="24"/>
        </w:rPr>
        <w:t>of</w:t>
      </w:r>
      <w:r>
        <w:rPr>
          <w:b/>
          <w:spacing w:val="-2"/>
          <w:sz w:val="24"/>
        </w:rPr>
        <w:t xml:space="preserve"> </w:t>
      </w:r>
      <w:r>
        <w:rPr>
          <w:b/>
          <w:sz w:val="24"/>
        </w:rPr>
        <w:t>features</w:t>
      </w:r>
    </w:p>
    <w:p>
      <w:pPr>
        <w:pStyle w:val="6"/>
        <w:rPr>
          <w:b/>
        </w:rPr>
      </w:pPr>
    </w:p>
    <w:p>
      <w:pPr>
        <w:pStyle w:val="6"/>
        <w:ind w:left="920" w:right="1140"/>
      </w:pPr>
      <w:r>
        <w:t>A moderator is considered as a staff who can manage orders for the time being. As a future</w:t>
      </w:r>
      <w:r>
        <w:rPr>
          <w:spacing w:val="1"/>
        </w:rPr>
        <w:t xml:space="preserve"> </w:t>
      </w:r>
      <w:r>
        <w:rPr>
          <w:spacing w:val="-1"/>
        </w:rPr>
        <w:t xml:space="preserve">update moderator </w:t>
      </w:r>
      <w:r>
        <w:t>may give facility to add and manage his own products. Moderators can reduce</w:t>
      </w:r>
      <w:r>
        <w:rPr>
          <w:spacing w:val="-57"/>
        </w:rPr>
        <w:t xml:space="preserve"> </w:t>
      </w:r>
      <w:r>
        <w:t>the workload of admin. Now moderator has all the privilege of an admin having except</w:t>
      </w:r>
      <w:r>
        <w:rPr>
          <w:spacing w:val="1"/>
        </w:rPr>
        <w:t xml:space="preserve"> </w:t>
      </w:r>
      <w:r>
        <w:t>managing other moderators. He can manage users and manage products. He can also check the</w:t>
      </w:r>
      <w:r>
        <w:rPr>
          <w:spacing w:val="1"/>
        </w:rPr>
        <w:t xml:space="preserve"> </w:t>
      </w:r>
      <w:r>
        <w:t>orders</w:t>
      </w:r>
      <w:r>
        <w:rPr>
          <w:spacing w:val="-1"/>
        </w:rPr>
        <w:t xml:space="preserve"> </w:t>
      </w:r>
      <w:r>
        <w:t>and</w:t>
      </w:r>
      <w:r>
        <w:rPr>
          <w:spacing w:val="2"/>
        </w:rPr>
        <w:t xml:space="preserve"> </w:t>
      </w:r>
      <w:r>
        <w:t>edit his</w:t>
      </w:r>
      <w:r>
        <w:rPr>
          <w:spacing w:val="1"/>
        </w:rPr>
        <w:t xml:space="preserve"> </w:t>
      </w:r>
      <w:r>
        <w:t>profile.</w:t>
      </w:r>
    </w:p>
    <w:p>
      <w:pPr>
        <w:pStyle w:val="6"/>
        <w:spacing w:before="1"/>
      </w:pPr>
    </w:p>
    <w:p>
      <w:pPr>
        <w:spacing w:before="0"/>
        <w:ind w:left="920" w:right="0" w:firstLine="0"/>
        <w:jc w:val="left"/>
        <w:rPr>
          <w:b/>
          <w:sz w:val="24"/>
        </w:rPr>
      </w:pPr>
      <w:r>
        <w:rPr>
          <w:b/>
          <w:sz w:val="24"/>
        </w:rPr>
        <w:t>Functional</w:t>
      </w:r>
      <w:r>
        <w:rPr>
          <w:b/>
          <w:spacing w:val="-14"/>
          <w:sz w:val="24"/>
        </w:rPr>
        <w:t xml:space="preserve"> </w:t>
      </w:r>
      <w:r>
        <w:rPr>
          <w:b/>
          <w:sz w:val="24"/>
        </w:rPr>
        <w:t>Requirement</w:t>
      </w:r>
    </w:p>
    <w:p>
      <w:pPr>
        <w:pStyle w:val="6"/>
        <w:spacing w:before="9"/>
        <w:rPr>
          <w:b/>
          <w:sz w:val="23"/>
        </w:rPr>
      </w:pPr>
    </w:p>
    <w:p>
      <w:pPr>
        <w:pStyle w:val="11"/>
        <w:numPr>
          <w:ilvl w:val="0"/>
          <w:numId w:val="12"/>
        </w:numPr>
        <w:tabs>
          <w:tab w:val="left" w:pos="1640"/>
          <w:tab w:val="left" w:pos="1641"/>
        </w:tabs>
        <w:spacing w:before="0" w:after="0" w:line="240" w:lineRule="auto"/>
        <w:ind w:left="1640" w:right="0" w:hanging="363"/>
        <w:jc w:val="left"/>
        <w:rPr>
          <w:sz w:val="24"/>
        </w:rPr>
      </w:pPr>
      <w:r>
        <w:rPr>
          <w:sz w:val="24"/>
        </w:rPr>
        <w:t>The</w:t>
      </w:r>
      <w:r>
        <w:rPr>
          <w:spacing w:val="-3"/>
          <w:sz w:val="24"/>
        </w:rPr>
        <w:t xml:space="preserve"> </w:t>
      </w:r>
      <w:r>
        <w:rPr>
          <w:sz w:val="24"/>
        </w:rPr>
        <w:t>system must</w:t>
      </w:r>
      <w:r>
        <w:rPr>
          <w:spacing w:val="-1"/>
          <w:sz w:val="24"/>
        </w:rPr>
        <w:t xml:space="preserve"> </w:t>
      </w:r>
      <w:r>
        <w:rPr>
          <w:sz w:val="24"/>
        </w:rPr>
        <w:t>identify the</w:t>
      </w:r>
      <w:r>
        <w:rPr>
          <w:spacing w:val="-2"/>
          <w:sz w:val="24"/>
        </w:rPr>
        <w:t xml:space="preserve"> </w:t>
      </w:r>
      <w:r>
        <w:rPr>
          <w:sz w:val="24"/>
        </w:rPr>
        <w:t>login</w:t>
      </w:r>
      <w:r>
        <w:rPr>
          <w:spacing w:val="-1"/>
          <w:sz w:val="24"/>
        </w:rPr>
        <w:t xml:space="preserve"> </w:t>
      </w:r>
      <w:r>
        <w:rPr>
          <w:sz w:val="24"/>
        </w:rPr>
        <w:t>of a</w:t>
      </w:r>
      <w:r>
        <w:rPr>
          <w:spacing w:val="-8"/>
          <w:sz w:val="24"/>
        </w:rPr>
        <w:t xml:space="preserve"> </w:t>
      </w:r>
      <w:r>
        <w:rPr>
          <w:sz w:val="24"/>
        </w:rPr>
        <w:t>moderator.</w:t>
      </w:r>
    </w:p>
    <w:p>
      <w:pPr>
        <w:spacing w:after="0" w:line="240" w:lineRule="auto"/>
        <w:jc w:val="left"/>
        <w:rPr>
          <w:sz w:val="24"/>
        </w:rPr>
        <w:sectPr>
          <w:pgSz w:w="12240" w:h="15840"/>
          <w:pgMar w:top="1440" w:right="400" w:bottom="1640" w:left="520" w:header="741" w:footer="1447" w:gutter="0"/>
          <w:pgBorders w:offsetFrom="page">
            <w:top w:val="single" w:color="000000" w:sz="8" w:space="24"/>
            <w:left w:val="single" w:color="000000" w:sz="8" w:space="24"/>
            <w:bottom w:val="single" w:color="000000" w:sz="8" w:space="24"/>
            <w:right w:val="single" w:color="000000" w:sz="8" w:space="24"/>
          </w:pgBorders>
          <w:cols w:space="720" w:num="1"/>
        </w:sectPr>
      </w:pPr>
    </w:p>
    <w:p>
      <w:pPr>
        <w:pStyle w:val="6"/>
        <w:rPr>
          <w:sz w:val="20"/>
        </w:rPr>
      </w:pPr>
    </w:p>
    <w:p>
      <w:pPr>
        <w:pStyle w:val="2"/>
        <w:spacing w:before="246"/>
        <w:ind w:right="617"/>
      </w:pPr>
      <w:bookmarkStart w:id="26" w:name="_bookmark19"/>
      <w:bookmarkEnd w:id="26"/>
      <w:r>
        <w:t>SYSTEM</w:t>
      </w:r>
      <w:r>
        <w:rPr>
          <w:spacing w:val="-4"/>
        </w:rPr>
        <w:t xml:space="preserve"> </w:t>
      </w:r>
      <w:r>
        <w:t>DESIGN</w:t>
      </w:r>
    </w:p>
    <w:p>
      <w:pPr>
        <w:pStyle w:val="6"/>
        <w:rPr>
          <w:b/>
          <w:sz w:val="48"/>
        </w:rPr>
      </w:pPr>
    </w:p>
    <w:p>
      <w:pPr>
        <w:pStyle w:val="6"/>
        <w:ind w:left="920" w:right="1035"/>
        <w:jc w:val="both"/>
      </w:pPr>
      <w:r>
        <w:t>System design is the solution for the creation of a new system. This phase focuses on the detailed</w:t>
      </w:r>
      <w:r>
        <w:rPr>
          <w:spacing w:val="-57"/>
        </w:rPr>
        <w:t xml:space="preserve"> </w:t>
      </w:r>
      <w:r>
        <w:t>implementation of the feasible system.</w:t>
      </w:r>
      <w:r>
        <w:rPr>
          <w:spacing w:val="1"/>
        </w:rPr>
        <w:t xml:space="preserve"> </w:t>
      </w:r>
      <w:r>
        <w:t>Its</w:t>
      </w:r>
      <w:r>
        <w:rPr>
          <w:spacing w:val="1"/>
        </w:rPr>
        <w:t xml:space="preserve"> </w:t>
      </w:r>
      <w:r>
        <w:t>emphasis on translating design. Specifications to</w:t>
      </w:r>
      <w:r>
        <w:rPr>
          <w:spacing w:val="1"/>
        </w:rPr>
        <w:t xml:space="preserve"> </w:t>
      </w:r>
      <w:r>
        <w:t>performance</w:t>
      </w:r>
      <w:r>
        <w:rPr>
          <w:spacing w:val="-2"/>
        </w:rPr>
        <w:t xml:space="preserve"> </w:t>
      </w:r>
      <w:r>
        <w:t>specification. System design has</w:t>
      </w:r>
      <w:r>
        <w:rPr>
          <w:spacing w:val="-1"/>
        </w:rPr>
        <w:t xml:space="preserve"> </w:t>
      </w:r>
      <w:r>
        <w:t>two phases of development.</w:t>
      </w:r>
    </w:p>
    <w:p>
      <w:pPr>
        <w:pStyle w:val="6"/>
      </w:pPr>
    </w:p>
    <w:p>
      <w:pPr>
        <w:pStyle w:val="11"/>
        <w:numPr>
          <w:ilvl w:val="0"/>
          <w:numId w:val="11"/>
        </w:numPr>
        <w:tabs>
          <w:tab w:val="left" w:pos="1641"/>
        </w:tabs>
        <w:spacing w:before="0" w:after="0" w:line="240" w:lineRule="auto"/>
        <w:ind w:left="1640" w:right="0" w:hanging="363"/>
        <w:jc w:val="left"/>
        <w:rPr>
          <w:sz w:val="24"/>
        </w:rPr>
      </w:pPr>
      <w:r>
        <w:rPr>
          <w:sz w:val="24"/>
        </w:rPr>
        <w:t>Logical</w:t>
      </w:r>
      <w:r>
        <w:rPr>
          <w:spacing w:val="-2"/>
          <w:sz w:val="24"/>
        </w:rPr>
        <w:t xml:space="preserve"> </w:t>
      </w:r>
      <w:r>
        <w:rPr>
          <w:sz w:val="24"/>
        </w:rPr>
        <w:t>Design</w:t>
      </w:r>
    </w:p>
    <w:p>
      <w:pPr>
        <w:pStyle w:val="11"/>
        <w:numPr>
          <w:ilvl w:val="0"/>
          <w:numId w:val="11"/>
        </w:numPr>
        <w:tabs>
          <w:tab w:val="left" w:pos="1641"/>
        </w:tabs>
        <w:spacing w:before="0" w:after="0" w:line="240" w:lineRule="auto"/>
        <w:ind w:left="1640" w:right="0" w:hanging="363"/>
        <w:jc w:val="left"/>
        <w:rPr>
          <w:sz w:val="24"/>
        </w:rPr>
      </w:pPr>
      <w:r>
        <w:rPr>
          <w:sz w:val="24"/>
        </w:rPr>
        <w:t>Physical</w:t>
      </w:r>
      <w:r>
        <w:rPr>
          <w:spacing w:val="-1"/>
          <w:sz w:val="24"/>
        </w:rPr>
        <w:t xml:space="preserve"> </w:t>
      </w:r>
      <w:r>
        <w:rPr>
          <w:sz w:val="24"/>
        </w:rPr>
        <w:t>Design</w:t>
      </w:r>
    </w:p>
    <w:p>
      <w:pPr>
        <w:pStyle w:val="6"/>
        <w:spacing w:before="3"/>
      </w:pPr>
    </w:p>
    <w:p>
      <w:pPr>
        <w:pStyle w:val="6"/>
        <w:ind w:left="920" w:right="1032"/>
        <w:jc w:val="both"/>
      </w:pPr>
      <w:r>
        <w:rPr>
          <w:spacing w:val="-1"/>
        </w:rPr>
        <w:t>During</w:t>
      </w:r>
      <w:r>
        <w:rPr>
          <w:spacing w:val="-14"/>
        </w:rPr>
        <w:t xml:space="preserve"> </w:t>
      </w:r>
      <w:r>
        <w:rPr>
          <w:spacing w:val="-1"/>
        </w:rPr>
        <w:t>logical</w:t>
      </w:r>
      <w:r>
        <w:rPr>
          <w:spacing w:val="-13"/>
        </w:rPr>
        <w:t xml:space="preserve"> </w:t>
      </w:r>
      <w:r>
        <w:rPr>
          <w:spacing w:val="-1"/>
        </w:rPr>
        <w:t>design</w:t>
      </w:r>
      <w:r>
        <w:rPr>
          <w:spacing w:val="-14"/>
        </w:rPr>
        <w:t xml:space="preserve"> </w:t>
      </w:r>
      <w:r>
        <w:t>phase</w:t>
      </w:r>
      <w:r>
        <w:rPr>
          <w:spacing w:val="-13"/>
        </w:rPr>
        <w:t xml:space="preserve"> </w:t>
      </w:r>
      <w:r>
        <w:t>the</w:t>
      </w:r>
      <w:r>
        <w:rPr>
          <w:spacing w:val="-15"/>
        </w:rPr>
        <w:t xml:space="preserve"> </w:t>
      </w:r>
      <w:r>
        <w:t>analyst</w:t>
      </w:r>
      <w:r>
        <w:rPr>
          <w:spacing w:val="-10"/>
        </w:rPr>
        <w:t xml:space="preserve"> </w:t>
      </w:r>
      <w:r>
        <w:t>describes</w:t>
      </w:r>
      <w:r>
        <w:rPr>
          <w:spacing w:val="-14"/>
        </w:rPr>
        <w:t xml:space="preserve"> </w:t>
      </w:r>
      <w:r>
        <w:t>inputs</w:t>
      </w:r>
      <w:r>
        <w:rPr>
          <w:spacing w:val="-10"/>
        </w:rPr>
        <w:t xml:space="preserve"> </w:t>
      </w:r>
      <w:r>
        <w:t>(sources),</w:t>
      </w:r>
      <w:r>
        <w:rPr>
          <w:spacing w:val="-6"/>
        </w:rPr>
        <w:t xml:space="preserve"> </w:t>
      </w:r>
      <w:r>
        <w:t>outputs(destinations),</w:t>
      </w:r>
      <w:r>
        <w:rPr>
          <w:spacing w:val="-10"/>
        </w:rPr>
        <w:t xml:space="preserve"> </w:t>
      </w:r>
      <w:r>
        <w:t>databases</w:t>
      </w:r>
      <w:r>
        <w:rPr>
          <w:spacing w:val="-58"/>
        </w:rPr>
        <w:t xml:space="preserve"> </w:t>
      </w:r>
      <w:r>
        <w:t>(data sores) and procedures (data flows) all in a format that meets the user requirements. The</w:t>
      </w:r>
      <w:r>
        <w:rPr>
          <w:spacing w:val="1"/>
        </w:rPr>
        <w:t xml:space="preserve"> </w:t>
      </w:r>
      <w:r>
        <w:t>analyst</w:t>
      </w:r>
      <w:r>
        <w:rPr>
          <w:spacing w:val="-5"/>
        </w:rPr>
        <w:t xml:space="preserve"> </w:t>
      </w:r>
      <w:r>
        <w:t>also</w:t>
      </w:r>
      <w:r>
        <w:rPr>
          <w:spacing w:val="-6"/>
        </w:rPr>
        <w:t xml:space="preserve"> </w:t>
      </w:r>
      <w:r>
        <w:t>specifies</w:t>
      </w:r>
      <w:r>
        <w:rPr>
          <w:spacing w:val="-5"/>
        </w:rPr>
        <w:t xml:space="preserve"> </w:t>
      </w:r>
      <w:r>
        <w:t>the</w:t>
      </w:r>
      <w:r>
        <w:rPr>
          <w:spacing w:val="-1"/>
        </w:rPr>
        <w:t xml:space="preserve"> </w:t>
      </w:r>
      <w:r>
        <w:t>needs</w:t>
      </w:r>
      <w:r>
        <w:rPr>
          <w:spacing w:val="-5"/>
        </w:rPr>
        <w:t xml:space="preserve"> </w:t>
      </w:r>
      <w:r>
        <w:t>of</w:t>
      </w:r>
      <w:r>
        <w:rPr>
          <w:spacing w:val="-7"/>
        </w:rPr>
        <w:t xml:space="preserve"> </w:t>
      </w:r>
      <w:r>
        <w:t>the</w:t>
      </w:r>
      <w:r>
        <w:rPr>
          <w:spacing w:val="-6"/>
        </w:rPr>
        <w:t xml:space="preserve"> </w:t>
      </w:r>
      <w:r>
        <w:t>user</w:t>
      </w:r>
      <w:r>
        <w:rPr>
          <w:spacing w:val="-5"/>
        </w:rPr>
        <w:t xml:space="preserve"> </w:t>
      </w:r>
      <w:r>
        <w:t>at</w:t>
      </w:r>
      <w:r>
        <w:rPr>
          <w:spacing w:val="-6"/>
        </w:rPr>
        <w:t xml:space="preserve"> </w:t>
      </w:r>
      <w:r>
        <w:t>a</w:t>
      </w:r>
      <w:r>
        <w:rPr>
          <w:spacing w:val="-6"/>
        </w:rPr>
        <w:t xml:space="preserve"> </w:t>
      </w:r>
      <w:r>
        <w:t>level</w:t>
      </w:r>
      <w:r>
        <w:rPr>
          <w:spacing w:val="-7"/>
        </w:rPr>
        <w:t xml:space="preserve"> </w:t>
      </w:r>
      <w:r>
        <w:t>that</w:t>
      </w:r>
      <w:r>
        <w:rPr>
          <w:spacing w:val="-5"/>
        </w:rPr>
        <w:t xml:space="preserve"> </w:t>
      </w:r>
      <w:r>
        <w:t>virtually</w:t>
      </w:r>
      <w:r>
        <w:rPr>
          <w:spacing w:val="-6"/>
        </w:rPr>
        <w:t xml:space="preserve"> </w:t>
      </w:r>
      <w:r>
        <w:t>determines</w:t>
      </w:r>
      <w:r>
        <w:rPr>
          <w:spacing w:val="-7"/>
        </w:rPr>
        <w:t xml:space="preserve"> </w:t>
      </w:r>
      <w:r>
        <w:t>the</w:t>
      </w:r>
      <w:r>
        <w:rPr>
          <w:spacing w:val="-4"/>
        </w:rPr>
        <w:t xml:space="preserve"> </w:t>
      </w:r>
      <w:r>
        <w:t>information</w:t>
      </w:r>
      <w:r>
        <w:rPr>
          <w:spacing w:val="-6"/>
        </w:rPr>
        <w:t xml:space="preserve"> </w:t>
      </w:r>
      <w:r>
        <w:t>flow</w:t>
      </w:r>
      <w:r>
        <w:rPr>
          <w:spacing w:val="-57"/>
        </w:rPr>
        <w:t xml:space="preserve"> </w:t>
      </w:r>
      <w:r>
        <w:t>in and out of the system and the data resources. Here the logical design is done through data flow</w:t>
      </w:r>
      <w:r>
        <w:rPr>
          <w:spacing w:val="-57"/>
        </w:rPr>
        <w:t xml:space="preserve"> </w:t>
      </w:r>
      <w:r>
        <w:t>diagrams and database design. The physical design is followed by physical design or coding.</w:t>
      </w:r>
      <w:r>
        <w:rPr>
          <w:spacing w:val="1"/>
        </w:rPr>
        <w:t xml:space="preserve"> </w:t>
      </w:r>
      <w:r>
        <w:t>Physical</w:t>
      </w:r>
      <w:r>
        <w:rPr>
          <w:spacing w:val="-4"/>
        </w:rPr>
        <w:t xml:space="preserve"> </w:t>
      </w:r>
      <w:r>
        <w:t>design</w:t>
      </w:r>
      <w:r>
        <w:rPr>
          <w:spacing w:val="-6"/>
        </w:rPr>
        <w:t xml:space="preserve"> </w:t>
      </w:r>
      <w:r>
        <w:t>produces</w:t>
      </w:r>
      <w:r>
        <w:rPr>
          <w:spacing w:val="2"/>
        </w:rPr>
        <w:t xml:space="preserve"> </w:t>
      </w:r>
      <w:r>
        <w:t>the</w:t>
      </w:r>
      <w:r>
        <w:rPr>
          <w:spacing w:val="-8"/>
        </w:rPr>
        <w:t xml:space="preserve"> </w:t>
      </w:r>
      <w:r>
        <w:t>working</w:t>
      </w:r>
      <w:r>
        <w:rPr>
          <w:spacing w:val="-3"/>
        </w:rPr>
        <w:t xml:space="preserve"> </w:t>
      </w:r>
      <w:r>
        <w:t>system</w:t>
      </w:r>
      <w:r>
        <w:rPr>
          <w:spacing w:val="-4"/>
        </w:rPr>
        <w:t xml:space="preserve"> </w:t>
      </w:r>
      <w:r>
        <w:t>by</w:t>
      </w:r>
      <w:r>
        <w:rPr>
          <w:spacing w:val="-5"/>
        </w:rPr>
        <w:t xml:space="preserve"> </w:t>
      </w:r>
      <w:r>
        <w:t>defining</w:t>
      </w:r>
      <w:r>
        <w:rPr>
          <w:spacing w:val="-3"/>
        </w:rPr>
        <w:t xml:space="preserve"> </w:t>
      </w:r>
      <w:r>
        <w:t>the</w:t>
      </w:r>
      <w:r>
        <w:rPr>
          <w:spacing w:val="-8"/>
        </w:rPr>
        <w:t xml:space="preserve"> </w:t>
      </w:r>
      <w:r>
        <w:t>design</w:t>
      </w:r>
      <w:r>
        <w:rPr>
          <w:spacing w:val="-3"/>
        </w:rPr>
        <w:t xml:space="preserve"> </w:t>
      </w:r>
      <w:r>
        <w:t>specifications,</w:t>
      </w:r>
      <w:r>
        <w:rPr>
          <w:spacing w:val="-3"/>
        </w:rPr>
        <w:t xml:space="preserve"> </w:t>
      </w:r>
      <w:r>
        <w:t>which</w:t>
      </w:r>
      <w:r>
        <w:rPr>
          <w:spacing w:val="-4"/>
        </w:rPr>
        <w:t xml:space="preserve"> </w:t>
      </w:r>
      <w:r>
        <w:t>specify</w:t>
      </w:r>
      <w:r>
        <w:rPr>
          <w:spacing w:val="-58"/>
        </w:rPr>
        <w:t xml:space="preserve"> </w:t>
      </w:r>
      <w:r>
        <w:t>exactly what the candidate system must do. The programmers write the necessary programs that</w:t>
      </w:r>
      <w:r>
        <w:rPr>
          <w:spacing w:val="1"/>
        </w:rPr>
        <w:t xml:space="preserve"> </w:t>
      </w:r>
      <w:r>
        <w:t>accept input from the user, perform necessary processing on accepted data and produce the</w:t>
      </w:r>
      <w:r>
        <w:rPr>
          <w:spacing w:val="1"/>
        </w:rPr>
        <w:t xml:space="preserve"> </w:t>
      </w:r>
      <w:r>
        <w:t>required</w:t>
      </w:r>
      <w:r>
        <w:rPr>
          <w:spacing w:val="-1"/>
        </w:rPr>
        <w:t xml:space="preserve"> </w:t>
      </w:r>
      <w:r>
        <w:t>report on a</w:t>
      </w:r>
      <w:r>
        <w:rPr>
          <w:spacing w:val="-2"/>
        </w:rPr>
        <w:t xml:space="preserve"> </w:t>
      </w:r>
      <w:r>
        <w:t>hard</w:t>
      </w:r>
      <w:r>
        <w:rPr>
          <w:spacing w:val="1"/>
        </w:rPr>
        <w:t xml:space="preserve"> </w:t>
      </w:r>
      <w:r>
        <w:t>copy or</w:t>
      </w:r>
      <w:r>
        <w:rPr>
          <w:spacing w:val="-1"/>
        </w:rPr>
        <w:t xml:space="preserve"> </w:t>
      </w:r>
      <w:r>
        <w:t>display it</w:t>
      </w:r>
      <w:r>
        <w:rPr>
          <w:spacing w:val="-1"/>
        </w:rPr>
        <w:t xml:space="preserve"> </w:t>
      </w:r>
      <w:r>
        <w:t>on the</w:t>
      </w:r>
      <w:r>
        <w:rPr>
          <w:spacing w:val="1"/>
        </w:rPr>
        <w:t xml:space="preserve"> </w:t>
      </w:r>
      <w:r>
        <w:t>screen.</w:t>
      </w:r>
    </w:p>
    <w:p>
      <w:pPr>
        <w:pStyle w:val="6"/>
        <w:rPr>
          <w:sz w:val="26"/>
        </w:rPr>
      </w:pPr>
    </w:p>
    <w:p>
      <w:pPr>
        <w:pStyle w:val="6"/>
        <w:spacing w:before="7"/>
        <w:rPr>
          <w:sz w:val="25"/>
        </w:rPr>
      </w:pPr>
    </w:p>
    <w:p>
      <w:pPr>
        <w:pStyle w:val="11"/>
        <w:numPr>
          <w:ilvl w:val="1"/>
          <w:numId w:val="13"/>
        </w:numPr>
        <w:tabs>
          <w:tab w:val="left" w:pos="1341"/>
        </w:tabs>
        <w:spacing w:before="1" w:after="0" w:line="240" w:lineRule="auto"/>
        <w:ind w:left="1340" w:right="0" w:hanging="421"/>
        <w:jc w:val="left"/>
        <w:rPr>
          <w:b/>
          <w:sz w:val="28"/>
        </w:rPr>
      </w:pPr>
      <w:bookmarkStart w:id="27" w:name="_bookmark20"/>
      <w:bookmarkEnd w:id="27"/>
      <w:bookmarkStart w:id="28" w:name="_bookmark20"/>
      <w:bookmarkEnd w:id="28"/>
      <w:r>
        <w:rPr>
          <w:b/>
          <w:sz w:val="28"/>
        </w:rPr>
        <w:t>INPUT</w:t>
      </w:r>
      <w:r>
        <w:rPr>
          <w:b/>
          <w:spacing w:val="-7"/>
          <w:sz w:val="28"/>
        </w:rPr>
        <w:t xml:space="preserve"> </w:t>
      </w:r>
      <w:r>
        <w:rPr>
          <w:b/>
          <w:sz w:val="28"/>
        </w:rPr>
        <w:t>AND</w:t>
      </w:r>
      <w:r>
        <w:rPr>
          <w:b/>
          <w:spacing w:val="-3"/>
          <w:sz w:val="28"/>
        </w:rPr>
        <w:t xml:space="preserve"> </w:t>
      </w:r>
      <w:r>
        <w:rPr>
          <w:b/>
          <w:sz w:val="28"/>
        </w:rPr>
        <w:t>OUTPUT</w:t>
      </w:r>
      <w:r>
        <w:rPr>
          <w:b/>
          <w:spacing w:val="-6"/>
          <w:sz w:val="28"/>
        </w:rPr>
        <w:t xml:space="preserve"> </w:t>
      </w:r>
      <w:r>
        <w:rPr>
          <w:b/>
          <w:sz w:val="28"/>
        </w:rPr>
        <w:t>DESIGN</w:t>
      </w:r>
    </w:p>
    <w:p>
      <w:pPr>
        <w:pStyle w:val="6"/>
        <w:spacing w:before="2"/>
        <w:rPr>
          <w:b/>
          <w:sz w:val="41"/>
        </w:rPr>
      </w:pPr>
    </w:p>
    <w:p>
      <w:pPr>
        <w:pStyle w:val="11"/>
        <w:numPr>
          <w:ilvl w:val="2"/>
          <w:numId w:val="13"/>
        </w:numPr>
        <w:tabs>
          <w:tab w:val="left" w:pos="1521"/>
        </w:tabs>
        <w:spacing w:before="0" w:after="0" w:line="240" w:lineRule="auto"/>
        <w:ind w:left="1520" w:right="0" w:hanging="603"/>
        <w:jc w:val="left"/>
        <w:rPr>
          <w:b/>
          <w:sz w:val="24"/>
        </w:rPr>
      </w:pPr>
      <w:bookmarkStart w:id="29" w:name="_bookmark21"/>
      <w:bookmarkEnd w:id="29"/>
      <w:bookmarkStart w:id="30" w:name="_bookmark21"/>
      <w:bookmarkEnd w:id="30"/>
      <w:r>
        <w:rPr>
          <w:b/>
          <w:sz w:val="24"/>
        </w:rPr>
        <w:t>INPUT</w:t>
      </w:r>
      <w:r>
        <w:rPr>
          <w:b/>
          <w:spacing w:val="-2"/>
          <w:sz w:val="24"/>
        </w:rPr>
        <w:t xml:space="preserve"> </w:t>
      </w:r>
      <w:r>
        <w:rPr>
          <w:b/>
          <w:sz w:val="24"/>
        </w:rPr>
        <w:t>DESIGN:</w:t>
      </w:r>
    </w:p>
    <w:p>
      <w:pPr>
        <w:pStyle w:val="6"/>
        <w:rPr>
          <w:b/>
        </w:rPr>
      </w:pPr>
    </w:p>
    <w:p>
      <w:pPr>
        <w:pStyle w:val="6"/>
        <w:ind w:left="920" w:right="1026"/>
        <w:jc w:val="both"/>
      </w:pPr>
      <w:r>
        <w:t>Input</w:t>
      </w:r>
      <w:r>
        <w:rPr>
          <w:spacing w:val="-11"/>
        </w:rPr>
        <w:t xml:space="preserve"> </w:t>
      </w:r>
      <w:r>
        <w:t>design</w:t>
      </w:r>
      <w:r>
        <w:rPr>
          <w:spacing w:val="-8"/>
        </w:rPr>
        <w:t xml:space="preserve"> </w:t>
      </w:r>
      <w:r>
        <w:t>is</w:t>
      </w:r>
      <w:r>
        <w:rPr>
          <w:spacing w:val="-8"/>
        </w:rPr>
        <w:t xml:space="preserve"> </w:t>
      </w:r>
      <w:r>
        <w:t>the</w:t>
      </w:r>
      <w:r>
        <w:rPr>
          <w:spacing w:val="-12"/>
        </w:rPr>
        <w:t xml:space="preserve"> </w:t>
      </w:r>
      <w:r>
        <w:t>link</w:t>
      </w:r>
      <w:r>
        <w:rPr>
          <w:spacing w:val="-11"/>
        </w:rPr>
        <w:t xml:space="preserve"> </w:t>
      </w:r>
      <w:r>
        <w:t>that</w:t>
      </w:r>
      <w:r>
        <w:rPr>
          <w:spacing w:val="-8"/>
        </w:rPr>
        <w:t xml:space="preserve"> </w:t>
      </w:r>
      <w:r>
        <w:t>ties</w:t>
      </w:r>
      <w:r>
        <w:rPr>
          <w:spacing w:val="-8"/>
        </w:rPr>
        <w:t xml:space="preserve"> </w:t>
      </w:r>
      <w:r>
        <w:t>the</w:t>
      </w:r>
      <w:r>
        <w:rPr>
          <w:spacing w:val="-12"/>
        </w:rPr>
        <w:t xml:space="preserve"> </w:t>
      </w:r>
      <w:r>
        <w:t>information</w:t>
      </w:r>
      <w:r>
        <w:rPr>
          <w:spacing w:val="-8"/>
        </w:rPr>
        <w:t xml:space="preserve"> </w:t>
      </w:r>
      <w:r>
        <w:t>system</w:t>
      </w:r>
      <w:r>
        <w:rPr>
          <w:spacing w:val="-8"/>
        </w:rPr>
        <w:t xml:space="preserve"> </w:t>
      </w:r>
      <w:r>
        <w:t>into</w:t>
      </w:r>
      <w:r>
        <w:rPr>
          <w:spacing w:val="-8"/>
        </w:rPr>
        <w:t xml:space="preserve"> </w:t>
      </w:r>
      <w:r>
        <w:t>the</w:t>
      </w:r>
      <w:r>
        <w:rPr>
          <w:spacing w:val="-12"/>
        </w:rPr>
        <w:t xml:space="preserve"> </w:t>
      </w:r>
      <w:r>
        <w:t>world</w:t>
      </w:r>
      <w:r>
        <w:rPr>
          <w:spacing w:val="-11"/>
        </w:rPr>
        <w:t xml:space="preserve"> </w:t>
      </w:r>
      <w:r>
        <w:t>of</w:t>
      </w:r>
      <w:r>
        <w:rPr>
          <w:spacing w:val="-12"/>
        </w:rPr>
        <w:t xml:space="preserve"> </w:t>
      </w:r>
      <w:r>
        <w:t>its</w:t>
      </w:r>
      <w:r>
        <w:rPr>
          <w:spacing w:val="-8"/>
        </w:rPr>
        <w:t xml:space="preserve"> </w:t>
      </w:r>
      <w:r>
        <w:t>users.</w:t>
      </w:r>
      <w:r>
        <w:rPr>
          <w:spacing w:val="-9"/>
        </w:rPr>
        <w:t xml:space="preserve"> </w:t>
      </w:r>
      <w:r>
        <w:t>The</w:t>
      </w:r>
      <w:r>
        <w:rPr>
          <w:spacing w:val="-11"/>
        </w:rPr>
        <w:t xml:space="preserve"> </w:t>
      </w:r>
      <w:r>
        <w:t>input</w:t>
      </w:r>
      <w:r>
        <w:rPr>
          <w:spacing w:val="-8"/>
        </w:rPr>
        <w:t xml:space="preserve"> </w:t>
      </w:r>
      <w:r>
        <w:t>design</w:t>
      </w:r>
      <w:r>
        <w:rPr>
          <w:spacing w:val="-58"/>
        </w:rPr>
        <w:t xml:space="preserve"> </w:t>
      </w:r>
      <w:r>
        <w:t>involves determining the inputs, validating the data, minimizing the data entry and provides a</w:t>
      </w:r>
      <w:r>
        <w:rPr>
          <w:spacing w:val="1"/>
        </w:rPr>
        <w:t xml:space="preserve"> </w:t>
      </w:r>
      <w:r>
        <w:t>multi-user facility. Inaccurate inputs are the most common cause of errors in data processing.</w:t>
      </w:r>
      <w:r>
        <w:rPr>
          <w:spacing w:val="1"/>
        </w:rPr>
        <w:t xml:space="preserve"> </w:t>
      </w:r>
      <w:r>
        <w:t>Errors entered by the data entry operators can be controlled by input design. The user-originated</w:t>
      </w:r>
      <w:r>
        <w:rPr>
          <w:spacing w:val="1"/>
        </w:rPr>
        <w:t xml:space="preserve"> </w:t>
      </w:r>
      <w:r>
        <w:t>inputs are converted to a computer-based format in the input design. Input data are collected and</w:t>
      </w:r>
      <w:r>
        <w:rPr>
          <w:spacing w:val="1"/>
        </w:rPr>
        <w:t xml:space="preserve"> </w:t>
      </w:r>
      <w:r>
        <w:t>organized</w:t>
      </w:r>
      <w:r>
        <w:rPr>
          <w:spacing w:val="-6"/>
        </w:rPr>
        <w:t xml:space="preserve"> </w:t>
      </w:r>
      <w:r>
        <w:t>into</w:t>
      </w:r>
      <w:r>
        <w:rPr>
          <w:spacing w:val="-6"/>
        </w:rPr>
        <w:t xml:space="preserve"> </w:t>
      </w:r>
      <w:r>
        <w:t>groups</w:t>
      </w:r>
      <w:r>
        <w:rPr>
          <w:spacing w:val="-7"/>
        </w:rPr>
        <w:t xml:space="preserve"> </w:t>
      </w:r>
      <w:r>
        <w:t>of</w:t>
      </w:r>
      <w:r>
        <w:rPr>
          <w:spacing w:val="-3"/>
        </w:rPr>
        <w:t xml:space="preserve"> </w:t>
      </w:r>
      <w:r>
        <w:t>similar</w:t>
      </w:r>
      <w:r>
        <w:rPr>
          <w:spacing w:val="-6"/>
        </w:rPr>
        <w:t xml:space="preserve"> </w:t>
      </w:r>
      <w:r>
        <w:t>data.</w:t>
      </w:r>
      <w:r>
        <w:rPr>
          <w:spacing w:val="-7"/>
        </w:rPr>
        <w:t xml:space="preserve"> </w:t>
      </w:r>
      <w:r>
        <w:t>Once</w:t>
      </w:r>
      <w:r>
        <w:rPr>
          <w:spacing w:val="-6"/>
        </w:rPr>
        <w:t xml:space="preserve"> </w:t>
      </w:r>
      <w:r>
        <w:t>identified,</w:t>
      </w:r>
      <w:r>
        <w:rPr>
          <w:spacing w:val="-6"/>
        </w:rPr>
        <w:t xml:space="preserve"> </w:t>
      </w:r>
      <w:r>
        <w:t>the</w:t>
      </w:r>
      <w:r>
        <w:rPr>
          <w:spacing w:val="-7"/>
        </w:rPr>
        <w:t xml:space="preserve"> </w:t>
      </w:r>
      <w:r>
        <w:t>appropriate</w:t>
      </w:r>
      <w:r>
        <w:rPr>
          <w:spacing w:val="-7"/>
        </w:rPr>
        <w:t xml:space="preserve"> </w:t>
      </w:r>
      <w:r>
        <w:t>input</w:t>
      </w:r>
      <w:r>
        <w:rPr>
          <w:spacing w:val="-4"/>
        </w:rPr>
        <w:t xml:space="preserve"> </w:t>
      </w:r>
      <w:r>
        <w:t>media</w:t>
      </w:r>
      <w:r>
        <w:rPr>
          <w:spacing w:val="-7"/>
        </w:rPr>
        <w:t xml:space="preserve"> </w:t>
      </w:r>
      <w:r>
        <w:t>are</w:t>
      </w:r>
      <w:r>
        <w:rPr>
          <w:spacing w:val="-8"/>
        </w:rPr>
        <w:t xml:space="preserve"> </w:t>
      </w:r>
      <w:r>
        <w:t>selected</w:t>
      </w:r>
      <w:r>
        <w:rPr>
          <w:spacing w:val="-5"/>
        </w:rPr>
        <w:t xml:space="preserve"> </w:t>
      </w:r>
      <w:r>
        <w:t>for</w:t>
      </w:r>
      <w:r>
        <w:rPr>
          <w:spacing w:val="-58"/>
        </w:rPr>
        <w:t xml:space="preserve"> </w:t>
      </w:r>
      <w:r>
        <w:t>processing. All the input data are validated and if any data violates any conditions, the user is</w:t>
      </w:r>
      <w:r>
        <w:rPr>
          <w:spacing w:val="1"/>
        </w:rPr>
        <w:t xml:space="preserve"> </w:t>
      </w:r>
      <w:r>
        <w:t>warned by a message. If the data satisfies all the conditions, it is transferred to the appropriate</w:t>
      </w:r>
      <w:r>
        <w:rPr>
          <w:spacing w:val="1"/>
        </w:rPr>
        <w:t xml:space="preserve"> </w:t>
      </w:r>
      <w:r>
        <w:t>tables</w:t>
      </w:r>
      <w:r>
        <w:rPr>
          <w:spacing w:val="-8"/>
        </w:rPr>
        <w:t xml:space="preserve"> </w:t>
      </w:r>
      <w:r>
        <w:t>in</w:t>
      </w:r>
      <w:r>
        <w:rPr>
          <w:spacing w:val="-8"/>
        </w:rPr>
        <w:t xml:space="preserve"> </w:t>
      </w:r>
      <w:r>
        <w:t>the</w:t>
      </w:r>
      <w:r>
        <w:rPr>
          <w:spacing w:val="-12"/>
        </w:rPr>
        <w:t xml:space="preserve"> </w:t>
      </w:r>
      <w:r>
        <w:t>database.</w:t>
      </w:r>
      <w:r>
        <w:rPr>
          <w:spacing w:val="-3"/>
        </w:rPr>
        <w:t xml:space="preserve"> </w:t>
      </w:r>
      <w:r>
        <w:t>In</w:t>
      </w:r>
      <w:r>
        <w:rPr>
          <w:spacing w:val="-6"/>
        </w:rPr>
        <w:t xml:space="preserve"> </w:t>
      </w:r>
      <w:r>
        <w:t>this</w:t>
      </w:r>
      <w:r>
        <w:rPr>
          <w:spacing w:val="-7"/>
        </w:rPr>
        <w:t xml:space="preserve"> </w:t>
      </w:r>
      <w:r>
        <w:t>project</w:t>
      </w:r>
      <w:r>
        <w:rPr>
          <w:spacing w:val="-8"/>
        </w:rPr>
        <w:t xml:space="preserve"> </w:t>
      </w:r>
      <w:r>
        <w:t>the</w:t>
      </w:r>
      <w:r>
        <w:rPr>
          <w:spacing w:val="-8"/>
        </w:rPr>
        <w:t xml:space="preserve"> </w:t>
      </w:r>
      <w:r>
        <w:t>student</w:t>
      </w:r>
      <w:r>
        <w:rPr>
          <w:spacing w:val="-8"/>
        </w:rPr>
        <w:t xml:space="preserve"> </w:t>
      </w:r>
      <w:r>
        <w:t>details</w:t>
      </w:r>
      <w:r>
        <w:rPr>
          <w:spacing w:val="-6"/>
        </w:rPr>
        <w:t xml:space="preserve"> </w:t>
      </w:r>
      <w:r>
        <w:t>are</w:t>
      </w:r>
      <w:r>
        <w:rPr>
          <w:spacing w:val="-12"/>
        </w:rPr>
        <w:t xml:space="preserve"> </w:t>
      </w:r>
      <w:r>
        <w:t>to</w:t>
      </w:r>
      <w:r>
        <w:rPr>
          <w:spacing w:val="-8"/>
        </w:rPr>
        <w:t xml:space="preserve"> </w:t>
      </w:r>
      <w:r>
        <w:t>be</w:t>
      </w:r>
      <w:r>
        <w:rPr>
          <w:spacing w:val="-12"/>
        </w:rPr>
        <w:t xml:space="preserve"> </w:t>
      </w:r>
      <w:r>
        <w:t>entered</w:t>
      </w:r>
      <w:r>
        <w:rPr>
          <w:spacing w:val="-3"/>
        </w:rPr>
        <w:t xml:space="preserve"> </w:t>
      </w:r>
      <w:r>
        <w:t>at</w:t>
      </w:r>
      <w:r>
        <w:rPr>
          <w:spacing w:val="-8"/>
        </w:rPr>
        <w:t xml:space="preserve"> </w:t>
      </w:r>
      <w:r>
        <w:t>the</w:t>
      </w:r>
      <w:r>
        <w:rPr>
          <w:spacing w:val="-11"/>
        </w:rPr>
        <w:t xml:space="preserve"> </w:t>
      </w:r>
      <w:r>
        <w:t>time</w:t>
      </w:r>
      <w:r>
        <w:rPr>
          <w:spacing w:val="-9"/>
        </w:rPr>
        <w:t xml:space="preserve"> </w:t>
      </w:r>
      <w:r>
        <w:t>of</w:t>
      </w:r>
      <w:r>
        <w:rPr>
          <w:spacing w:val="-8"/>
        </w:rPr>
        <w:t xml:space="preserve"> </w:t>
      </w:r>
      <w:r>
        <w:t>registration.</w:t>
      </w:r>
      <w:r>
        <w:rPr>
          <w:spacing w:val="-58"/>
        </w:rPr>
        <w:t xml:space="preserve"> </w:t>
      </w:r>
      <w:r>
        <w:t>A</w:t>
      </w:r>
      <w:r>
        <w:rPr>
          <w:spacing w:val="-7"/>
        </w:rPr>
        <w:t xml:space="preserve"> </w:t>
      </w:r>
      <w:r>
        <w:t>page</w:t>
      </w:r>
      <w:r>
        <w:rPr>
          <w:spacing w:val="-7"/>
        </w:rPr>
        <w:t xml:space="preserve"> </w:t>
      </w:r>
      <w:r>
        <w:t>is</w:t>
      </w:r>
      <w:r>
        <w:rPr>
          <w:spacing w:val="-6"/>
        </w:rPr>
        <w:t xml:space="preserve"> </w:t>
      </w:r>
      <w:r>
        <w:t>designed</w:t>
      </w:r>
      <w:r>
        <w:rPr>
          <w:spacing w:val="-7"/>
        </w:rPr>
        <w:t xml:space="preserve"> </w:t>
      </w:r>
      <w:r>
        <w:t>for</w:t>
      </w:r>
      <w:r>
        <w:rPr>
          <w:spacing w:val="-8"/>
        </w:rPr>
        <w:t xml:space="preserve"> </w:t>
      </w:r>
      <w:r>
        <w:t>this</w:t>
      </w:r>
      <w:r>
        <w:rPr>
          <w:spacing w:val="-6"/>
        </w:rPr>
        <w:t xml:space="preserve"> </w:t>
      </w:r>
      <w:r>
        <w:t>purpose</w:t>
      </w:r>
      <w:r>
        <w:rPr>
          <w:spacing w:val="-7"/>
        </w:rPr>
        <w:t xml:space="preserve"> </w:t>
      </w:r>
      <w:r>
        <w:t>which</w:t>
      </w:r>
      <w:r>
        <w:rPr>
          <w:spacing w:val="-6"/>
        </w:rPr>
        <w:t xml:space="preserve"> </w:t>
      </w:r>
      <w:r>
        <w:t>is</w:t>
      </w:r>
      <w:r>
        <w:rPr>
          <w:spacing w:val="-6"/>
        </w:rPr>
        <w:t xml:space="preserve"> </w:t>
      </w:r>
      <w:r>
        <w:t>user</w:t>
      </w:r>
      <w:r>
        <w:rPr>
          <w:spacing w:val="-6"/>
        </w:rPr>
        <w:t xml:space="preserve"> </w:t>
      </w:r>
      <w:r>
        <w:t>friendly</w:t>
      </w:r>
      <w:r>
        <w:rPr>
          <w:spacing w:val="-6"/>
        </w:rPr>
        <w:t xml:space="preserve"> </w:t>
      </w:r>
      <w:r>
        <w:t>and</w:t>
      </w:r>
      <w:r>
        <w:rPr>
          <w:spacing w:val="-6"/>
        </w:rPr>
        <w:t xml:space="preserve"> </w:t>
      </w:r>
      <w:r>
        <w:t>easy</w:t>
      </w:r>
      <w:r>
        <w:rPr>
          <w:spacing w:val="-6"/>
        </w:rPr>
        <w:t xml:space="preserve"> </w:t>
      </w:r>
      <w:r>
        <w:t>to</w:t>
      </w:r>
      <w:r>
        <w:rPr>
          <w:spacing w:val="-6"/>
        </w:rPr>
        <w:t xml:space="preserve"> </w:t>
      </w:r>
      <w:r>
        <w:t>use.</w:t>
      </w:r>
      <w:r>
        <w:rPr>
          <w:spacing w:val="-6"/>
        </w:rPr>
        <w:t xml:space="preserve"> </w:t>
      </w:r>
      <w:r>
        <w:t>The</w:t>
      </w:r>
      <w:r>
        <w:rPr>
          <w:spacing w:val="-7"/>
        </w:rPr>
        <w:t xml:space="preserve"> </w:t>
      </w:r>
      <w:r>
        <w:t>design</w:t>
      </w:r>
      <w:r>
        <w:rPr>
          <w:spacing w:val="-6"/>
        </w:rPr>
        <w:t xml:space="preserve"> </w:t>
      </w:r>
      <w:r>
        <w:t>is</w:t>
      </w:r>
      <w:r>
        <w:rPr>
          <w:spacing w:val="-6"/>
        </w:rPr>
        <w:t xml:space="preserve"> </w:t>
      </w:r>
      <w:r>
        <w:t>done</w:t>
      </w:r>
      <w:r>
        <w:rPr>
          <w:spacing w:val="-7"/>
        </w:rPr>
        <w:t xml:space="preserve"> </w:t>
      </w:r>
      <w:r>
        <w:t>such</w:t>
      </w:r>
      <w:r>
        <w:rPr>
          <w:spacing w:val="-57"/>
        </w:rPr>
        <w:t xml:space="preserve"> </w:t>
      </w:r>
      <w:r>
        <w:t>that</w:t>
      </w:r>
      <w:r>
        <w:rPr>
          <w:spacing w:val="-1"/>
        </w:rPr>
        <w:t xml:space="preserve"> </w:t>
      </w:r>
      <w:r>
        <w:t>users get appropriate</w:t>
      </w:r>
      <w:r>
        <w:rPr>
          <w:spacing w:val="1"/>
        </w:rPr>
        <w:t xml:space="preserve"> </w:t>
      </w:r>
      <w:r>
        <w:t>messages when</w:t>
      </w:r>
      <w:r>
        <w:rPr>
          <w:spacing w:val="1"/>
        </w:rPr>
        <w:t xml:space="preserve"> </w:t>
      </w:r>
      <w:r>
        <w:t>exceptions</w:t>
      </w:r>
      <w:r>
        <w:rPr>
          <w:spacing w:val="2"/>
        </w:rPr>
        <w:t xml:space="preserve"> </w:t>
      </w:r>
      <w:r>
        <w:t>occur.</w:t>
      </w:r>
    </w:p>
    <w:p>
      <w:pPr>
        <w:pStyle w:val="6"/>
        <w:spacing w:before="5"/>
        <w:rPr>
          <w:sz w:val="27"/>
        </w:rPr>
      </w:pPr>
    </w:p>
    <w:p>
      <w:pPr>
        <w:pStyle w:val="11"/>
        <w:numPr>
          <w:ilvl w:val="2"/>
          <w:numId w:val="13"/>
        </w:numPr>
        <w:tabs>
          <w:tab w:val="left" w:pos="1521"/>
        </w:tabs>
        <w:spacing w:before="0" w:after="0" w:line="240" w:lineRule="auto"/>
        <w:ind w:left="1520" w:right="0" w:hanging="603"/>
        <w:jc w:val="left"/>
        <w:rPr>
          <w:b/>
          <w:sz w:val="24"/>
        </w:rPr>
      </w:pPr>
      <w:bookmarkStart w:id="31" w:name="_bookmark22"/>
      <w:bookmarkEnd w:id="31"/>
      <w:bookmarkStart w:id="32" w:name="_bookmark22"/>
      <w:bookmarkEnd w:id="32"/>
      <w:r>
        <w:rPr>
          <w:b/>
          <w:sz w:val="24"/>
        </w:rPr>
        <w:t>OUTPUT</w:t>
      </w:r>
      <w:r>
        <w:rPr>
          <w:b/>
          <w:spacing w:val="-1"/>
          <w:sz w:val="24"/>
        </w:rPr>
        <w:t xml:space="preserve"> </w:t>
      </w:r>
      <w:r>
        <w:rPr>
          <w:b/>
          <w:sz w:val="24"/>
        </w:rPr>
        <w:t>DESIGN:</w:t>
      </w:r>
    </w:p>
    <w:p>
      <w:pPr>
        <w:pStyle w:val="6"/>
        <w:rPr>
          <w:b/>
        </w:rPr>
      </w:pPr>
    </w:p>
    <w:p>
      <w:pPr>
        <w:pStyle w:val="6"/>
        <w:ind w:left="920"/>
        <w:jc w:val="both"/>
      </w:pPr>
      <w:r>
        <w:t>Computer</w:t>
      </w:r>
      <w:r>
        <w:rPr>
          <w:spacing w:val="-1"/>
        </w:rPr>
        <w:t xml:space="preserve"> </w:t>
      </w:r>
      <w:r>
        <w:t>output</w:t>
      </w:r>
      <w:r>
        <w:rPr>
          <w:spacing w:val="-1"/>
        </w:rPr>
        <w:t xml:space="preserve"> </w:t>
      </w:r>
      <w:r>
        <w:t>is</w:t>
      </w:r>
      <w:r>
        <w:rPr>
          <w:spacing w:val="-1"/>
        </w:rPr>
        <w:t xml:space="preserve"> </w:t>
      </w:r>
      <w:r>
        <w:t>the</w:t>
      </w:r>
      <w:r>
        <w:rPr>
          <w:spacing w:val="-1"/>
        </w:rPr>
        <w:t xml:space="preserve"> </w:t>
      </w:r>
      <w:r>
        <w:t>most</w:t>
      </w:r>
      <w:r>
        <w:rPr>
          <w:spacing w:val="-1"/>
        </w:rPr>
        <w:t xml:space="preserve"> </w:t>
      </w:r>
      <w:r>
        <w:t>important and</w:t>
      </w:r>
      <w:r>
        <w:rPr>
          <w:spacing w:val="-1"/>
        </w:rPr>
        <w:t xml:space="preserve"> </w:t>
      </w:r>
      <w:r>
        <w:t>direct</w:t>
      </w:r>
      <w:r>
        <w:rPr>
          <w:spacing w:val="-1"/>
        </w:rPr>
        <w:t xml:space="preserve"> </w:t>
      </w:r>
      <w:r>
        <w:t>source</w:t>
      </w:r>
      <w:r>
        <w:rPr>
          <w:spacing w:val="-2"/>
        </w:rPr>
        <w:t xml:space="preserve"> </w:t>
      </w:r>
      <w:r>
        <w:t>of</w:t>
      </w:r>
      <w:r>
        <w:rPr>
          <w:spacing w:val="-1"/>
        </w:rPr>
        <w:t xml:space="preserve"> </w:t>
      </w:r>
      <w:r>
        <w:t>information to</w:t>
      </w:r>
      <w:r>
        <w:rPr>
          <w:spacing w:val="-1"/>
        </w:rPr>
        <w:t xml:space="preserve"> </w:t>
      </w:r>
      <w:r>
        <w:t>the</w:t>
      </w:r>
      <w:r>
        <w:rPr>
          <w:spacing w:val="-2"/>
        </w:rPr>
        <w:t xml:space="preserve"> </w:t>
      </w:r>
      <w:r>
        <w:t>user.</w:t>
      </w:r>
      <w:r>
        <w:rPr>
          <w:spacing w:val="-1"/>
        </w:rPr>
        <w:t xml:space="preserve"> </w:t>
      </w:r>
      <w:r>
        <w:t>Output</w:t>
      </w:r>
      <w:r>
        <w:rPr>
          <w:spacing w:val="-1"/>
        </w:rPr>
        <w:t xml:space="preserve"> </w:t>
      </w:r>
      <w:r>
        <w:t>design</w:t>
      </w:r>
    </w:p>
    <w:p>
      <w:pPr>
        <w:spacing w:after="0"/>
        <w:jc w:val="both"/>
        <w:sectPr>
          <w:pgSz w:w="12240" w:h="15840"/>
          <w:pgMar w:top="1440" w:right="400" w:bottom="1640" w:left="520" w:header="741" w:footer="1447" w:gutter="0"/>
          <w:pgBorders w:offsetFrom="page">
            <w:top w:val="single" w:color="000000" w:sz="8" w:space="24"/>
            <w:left w:val="single" w:color="000000" w:sz="8" w:space="24"/>
            <w:bottom w:val="single" w:color="000000" w:sz="8" w:space="24"/>
            <w:right w:val="single" w:color="000000" w:sz="8" w:space="24"/>
          </w:pgBorders>
          <w:cols w:space="720" w:num="1"/>
        </w:sectPr>
      </w:pPr>
    </w:p>
    <w:p>
      <w:pPr>
        <w:pStyle w:val="6"/>
        <w:rPr>
          <w:sz w:val="20"/>
        </w:rPr>
      </w:pPr>
    </w:p>
    <w:p>
      <w:pPr>
        <w:pStyle w:val="6"/>
        <w:spacing w:before="9"/>
        <w:rPr>
          <w:sz w:val="17"/>
        </w:rPr>
      </w:pPr>
    </w:p>
    <w:p>
      <w:pPr>
        <w:pStyle w:val="6"/>
        <w:spacing w:before="90"/>
        <w:ind w:left="920" w:right="1033"/>
        <w:jc w:val="both"/>
      </w:pPr>
      <w:r>
        <w:t>is a very important phase since the output needs to be in an efficient manner. Efficient and</w:t>
      </w:r>
      <w:r>
        <w:rPr>
          <w:spacing w:val="1"/>
        </w:rPr>
        <w:t xml:space="preserve"> </w:t>
      </w:r>
      <w:r>
        <w:t>intelligible output design improves the system relationship with the user and helps in decision</w:t>
      </w:r>
      <w:r>
        <w:rPr>
          <w:spacing w:val="1"/>
        </w:rPr>
        <w:t xml:space="preserve"> </w:t>
      </w:r>
      <w:r>
        <w:rPr>
          <w:spacing w:val="-1"/>
        </w:rPr>
        <w:t xml:space="preserve">making. </w:t>
      </w:r>
      <w:r>
        <w:t>Allowing the user to view the sample screen is important because the user is the ultimate</w:t>
      </w:r>
      <w:r>
        <w:rPr>
          <w:spacing w:val="-57"/>
        </w:rPr>
        <w:t xml:space="preserve"> </w:t>
      </w:r>
      <w:r>
        <w:t>judge</w:t>
      </w:r>
      <w:r>
        <w:rPr>
          <w:spacing w:val="-1"/>
        </w:rPr>
        <w:t xml:space="preserve"> </w:t>
      </w:r>
      <w:r>
        <w:t>of</w:t>
      </w:r>
      <w:r>
        <w:rPr>
          <w:spacing w:val="-2"/>
        </w:rPr>
        <w:t xml:space="preserve"> </w:t>
      </w:r>
      <w:r>
        <w:t>the quality</w:t>
      </w:r>
      <w:r>
        <w:rPr>
          <w:spacing w:val="-1"/>
        </w:rPr>
        <w:t xml:space="preserve"> </w:t>
      </w:r>
      <w:r>
        <w:t>of output. The</w:t>
      </w:r>
      <w:r>
        <w:rPr>
          <w:spacing w:val="-3"/>
        </w:rPr>
        <w:t xml:space="preserve"> </w:t>
      </w:r>
      <w:r>
        <w:t>output module</w:t>
      </w:r>
      <w:r>
        <w:rPr>
          <w:spacing w:val="-1"/>
        </w:rPr>
        <w:t xml:space="preserve"> </w:t>
      </w:r>
      <w:r>
        <w:t>of</w:t>
      </w:r>
      <w:r>
        <w:rPr>
          <w:spacing w:val="-1"/>
        </w:rPr>
        <w:t xml:space="preserve"> </w:t>
      </w:r>
      <w:r>
        <w:t>this system is the</w:t>
      </w:r>
      <w:r>
        <w:rPr>
          <w:spacing w:val="-1"/>
        </w:rPr>
        <w:t xml:space="preserve"> </w:t>
      </w:r>
      <w:r>
        <w:t>selected</w:t>
      </w:r>
      <w:r>
        <w:rPr>
          <w:spacing w:val="-10"/>
        </w:rPr>
        <w:t xml:space="preserve"> </w:t>
      </w:r>
      <w:r>
        <w:t>notifications.</w:t>
      </w:r>
    </w:p>
    <w:p>
      <w:pPr>
        <w:spacing w:after="0"/>
        <w:jc w:val="both"/>
        <w:sectPr>
          <w:pgSz w:w="12240" w:h="15840"/>
          <w:pgMar w:top="1440" w:right="400" w:bottom="1640" w:left="520" w:header="741" w:footer="1447" w:gutter="0"/>
          <w:pgBorders w:offsetFrom="page">
            <w:top w:val="single" w:color="000000" w:sz="8" w:space="24"/>
            <w:left w:val="single" w:color="000000" w:sz="8" w:space="24"/>
            <w:bottom w:val="single" w:color="000000" w:sz="8" w:space="24"/>
            <w:right w:val="single" w:color="000000" w:sz="8" w:space="24"/>
          </w:pgBorders>
          <w:cols w:space="720" w:num="1"/>
        </w:sectPr>
      </w:pPr>
    </w:p>
    <w:p>
      <w:pPr>
        <w:pStyle w:val="6"/>
        <w:rPr>
          <w:sz w:val="20"/>
        </w:rPr>
      </w:pPr>
    </w:p>
    <w:p>
      <w:pPr>
        <w:pStyle w:val="6"/>
        <w:spacing w:before="6"/>
        <w:rPr>
          <w:sz w:val="18"/>
        </w:rPr>
      </w:pPr>
    </w:p>
    <w:p>
      <w:pPr>
        <w:pStyle w:val="2"/>
        <w:ind w:left="4617" w:right="0"/>
        <w:jc w:val="left"/>
      </w:pPr>
      <w:bookmarkStart w:id="33" w:name="_bookmark23"/>
      <w:bookmarkEnd w:id="33"/>
      <w:r>
        <w:t>DATABASE</w:t>
      </w:r>
      <w:r>
        <w:rPr>
          <w:spacing w:val="-4"/>
        </w:rPr>
        <w:t xml:space="preserve"> </w:t>
      </w:r>
      <w:r>
        <w:t>DESIGN</w:t>
      </w:r>
    </w:p>
    <w:p>
      <w:pPr>
        <w:pStyle w:val="6"/>
        <w:spacing w:before="10"/>
        <w:rPr>
          <w:b/>
          <w:sz w:val="19"/>
        </w:rPr>
      </w:pPr>
    </w:p>
    <w:p>
      <w:pPr>
        <w:pStyle w:val="11"/>
        <w:numPr>
          <w:ilvl w:val="1"/>
          <w:numId w:val="13"/>
        </w:numPr>
        <w:tabs>
          <w:tab w:val="left" w:pos="1310"/>
        </w:tabs>
        <w:spacing w:before="88" w:after="0" w:line="240" w:lineRule="auto"/>
        <w:ind w:left="1309" w:right="0" w:hanging="392"/>
        <w:jc w:val="left"/>
        <w:rPr>
          <w:b/>
          <w:sz w:val="26"/>
        </w:rPr>
      </w:pPr>
      <w:bookmarkStart w:id="34" w:name="_bookmark24"/>
      <w:bookmarkEnd w:id="34"/>
      <w:bookmarkStart w:id="35" w:name="_bookmark24"/>
      <w:bookmarkEnd w:id="35"/>
      <w:r>
        <w:rPr>
          <w:b/>
          <w:sz w:val="26"/>
        </w:rPr>
        <w:t>DATABASE</w:t>
      </w:r>
    </w:p>
    <w:p>
      <w:pPr>
        <w:pStyle w:val="6"/>
        <w:spacing w:before="11"/>
        <w:rPr>
          <w:b/>
          <w:sz w:val="25"/>
        </w:rPr>
      </w:pPr>
    </w:p>
    <w:p>
      <w:pPr>
        <w:pStyle w:val="6"/>
        <w:ind w:left="920" w:right="1028"/>
        <w:jc w:val="both"/>
      </w:pPr>
      <w:r>
        <w:t>Databases are the storehouses of data used in the software systems. The data is stored in tables</w:t>
      </w:r>
      <w:r>
        <w:rPr>
          <w:spacing w:val="1"/>
        </w:rPr>
        <w:t xml:space="preserve"> </w:t>
      </w:r>
      <w:r>
        <w:t>inside</w:t>
      </w:r>
      <w:r>
        <w:rPr>
          <w:spacing w:val="-12"/>
        </w:rPr>
        <w:t xml:space="preserve"> </w:t>
      </w:r>
      <w:r>
        <w:t>the</w:t>
      </w:r>
      <w:r>
        <w:rPr>
          <w:spacing w:val="-12"/>
        </w:rPr>
        <w:t xml:space="preserve"> </w:t>
      </w:r>
      <w:r>
        <w:t>database.</w:t>
      </w:r>
      <w:r>
        <w:rPr>
          <w:spacing w:val="-8"/>
        </w:rPr>
        <w:t xml:space="preserve"> </w:t>
      </w:r>
      <w:r>
        <w:t>Several</w:t>
      </w:r>
      <w:r>
        <w:rPr>
          <w:spacing w:val="-5"/>
        </w:rPr>
        <w:t xml:space="preserve"> </w:t>
      </w:r>
      <w:r>
        <w:t>tables</w:t>
      </w:r>
      <w:r>
        <w:rPr>
          <w:spacing w:val="44"/>
        </w:rPr>
        <w:t xml:space="preserve"> </w:t>
      </w:r>
      <w:r>
        <w:t>are</w:t>
      </w:r>
      <w:r>
        <w:rPr>
          <w:spacing w:val="-10"/>
        </w:rPr>
        <w:t xml:space="preserve"> </w:t>
      </w:r>
      <w:r>
        <w:t>created</w:t>
      </w:r>
      <w:r>
        <w:rPr>
          <w:spacing w:val="-6"/>
        </w:rPr>
        <w:t xml:space="preserve"> </w:t>
      </w:r>
      <w:r>
        <w:t>for</w:t>
      </w:r>
      <w:r>
        <w:rPr>
          <w:spacing w:val="-9"/>
        </w:rPr>
        <w:t xml:space="preserve"> </w:t>
      </w:r>
      <w:r>
        <w:t>the</w:t>
      </w:r>
      <w:r>
        <w:rPr>
          <w:spacing w:val="-9"/>
        </w:rPr>
        <w:t xml:space="preserve"> </w:t>
      </w:r>
      <w:r>
        <w:t>manipulation</w:t>
      </w:r>
      <w:r>
        <w:rPr>
          <w:spacing w:val="-8"/>
        </w:rPr>
        <w:t xml:space="preserve"> </w:t>
      </w:r>
      <w:r>
        <w:t>of</w:t>
      </w:r>
      <w:r>
        <w:rPr>
          <w:spacing w:val="-11"/>
        </w:rPr>
        <w:t xml:space="preserve"> </w:t>
      </w:r>
      <w:r>
        <w:t>the</w:t>
      </w:r>
      <w:r>
        <w:rPr>
          <w:spacing w:val="-12"/>
        </w:rPr>
        <w:t xml:space="preserve"> </w:t>
      </w:r>
      <w:r>
        <w:t>data</w:t>
      </w:r>
      <w:r>
        <w:rPr>
          <w:spacing w:val="-11"/>
        </w:rPr>
        <w:t xml:space="preserve"> </w:t>
      </w:r>
      <w:r>
        <w:t>for</w:t>
      </w:r>
      <w:r>
        <w:rPr>
          <w:spacing w:val="-11"/>
        </w:rPr>
        <w:t xml:space="preserve"> </w:t>
      </w:r>
      <w:r>
        <w:t>the</w:t>
      </w:r>
      <w:r>
        <w:rPr>
          <w:spacing w:val="-12"/>
        </w:rPr>
        <w:t xml:space="preserve"> </w:t>
      </w:r>
      <w:r>
        <w:t>system.</w:t>
      </w:r>
      <w:r>
        <w:rPr>
          <w:spacing w:val="-5"/>
        </w:rPr>
        <w:t xml:space="preserve"> </w:t>
      </w:r>
      <w:r>
        <w:t>Two</w:t>
      </w:r>
      <w:r>
        <w:rPr>
          <w:spacing w:val="-57"/>
        </w:rPr>
        <w:t xml:space="preserve"> </w:t>
      </w:r>
      <w:r>
        <w:t>essential</w:t>
      </w:r>
      <w:r>
        <w:rPr>
          <w:spacing w:val="-1"/>
        </w:rPr>
        <w:t xml:space="preserve"> </w:t>
      </w:r>
      <w:r>
        <w:t>settings for</w:t>
      </w:r>
      <w:r>
        <w:rPr>
          <w:spacing w:val="-1"/>
        </w:rPr>
        <w:t xml:space="preserve"> </w:t>
      </w:r>
      <w:r>
        <w:t>a</w:t>
      </w:r>
      <w:r>
        <w:rPr>
          <w:spacing w:val="-1"/>
        </w:rPr>
        <w:t xml:space="preserve"> </w:t>
      </w:r>
      <w:r>
        <w:t>database</w:t>
      </w:r>
      <w:r>
        <w:rPr>
          <w:spacing w:val="-2"/>
        </w:rPr>
        <w:t xml:space="preserve"> </w:t>
      </w:r>
      <w:r>
        <w:t>are</w:t>
      </w:r>
    </w:p>
    <w:p>
      <w:pPr>
        <w:pStyle w:val="6"/>
      </w:pPr>
    </w:p>
    <w:p>
      <w:pPr>
        <w:pStyle w:val="11"/>
        <w:numPr>
          <w:ilvl w:val="0"/>
          <w:numId w:val="14"/>
        </w:numPr>
        <w:tabs>
          <w:tab w:val="left" w:pos="1640"/>
          <w:tab w:val="left" w:pos="1641"/>
        </w:tabs>
        <w:spacing w:before="0" w:after="0" w:line="240" w:lineRule="auto"/>
        <w:ind w:left="1640" w:right="0" w:hanging="363"/>
        <w:jc w:val="left"/>
        <w:rPr>
          <w:sz w:val="24"/>
        </w:rPr>
      </w:pPr>
      <w:r>
        <w:rPr>
          <w:sz w:val="24"/>
        </w:rPr>
        <w:t>Primary</w:t>
      </w:r>
      <w:r>
        <w:rPr>
          <w:spacing w:val="-1"/>
          <w:sz w:val="24"/>
        </w:rPr>
        <w:t xml:space="preserve"> </w:t>
      </w:r>
      <w:r>
        <w:rPr>
          <w:sz w:val="24"/>
        </w:rPr>
        <w:t>key</w:t>
      </w:r>
      <w:r>
        <w:rPr>
          <w:spacing w:val="-1"/>
          <w:sz w:val="24"/>
        </w:rPr>
        <w:t xml:space="preserve"> </w:t>
      </w:r>
      <w:r>
        <w:rPr>
          <w:sz w:val="24"/>
        </w:rPr>
        <w:t>-</w:t>
      </w:r>
      <w:r>
        <w:rPr>
          <w:spacing w:val="-2"/>
          <w:sz w:val="24"/>
        </w:rPr>
        <w:t xml:space="preserve"> </w:t>
      </w:r>
      <w:r>
        <w:rPr>
          <w:sz w:val="24"/>
        </w:rPr>
        <w:t>the field</w:t>
      </w:r>
      <w:r>
        <w:rPr>
          <w:spacing w:val="-1"/>
          <w:sz w:val="24"/>
        </w:rPr>
        <w:t xml:space="preserve"> </w:t>
      </w:r>
      <w:r>
        <w:rPr>
          <w:sz w:val="24"/>
        </w:rPr>
        <w:t>that</w:t>
      </w:r>
      <w:r>
        <w:rPr>
          <w:spacing w:val="-1"/>
          <w:sz w:val="24"/>
        </w:rPr>
        <w:t xml:space="preserve"> </w:t>
      </w:r>
      <w:r>
        <w:rPr>
          <w:sz w:val="24"/>
        </w:rPr>
        <w:t>is unique</w:t>
      </w:r>
      <w:r>
        <w:rPr>
          <w:spacing w:val="-2"/>
          <w:sz w:val="24"/>
        </w:rPr>
        <w:t xml:space="preserve"> </w:t>
      </w:r>
      <w:r>
        <w:rPr>
          <w:sz w:val="24"/>
        </w:rPr>
        <w:t>for</w:t>
      </w:r>
      <w:r>
        <w:rPr>
          <w:spacing w:val="-3"/>
          <w:sz w:val="24"/>
        </w:rPr>
        <w:t xml:space="preserve"> </w:t>
      </w:r>
      <w:r>
        <w:rPr>
          <w:sz w:val="24"/>
        </w:rPr>
        <w:t>all the</w:t>
      </w:r>
      <w:r>
        <w:rPr>
          <w:spacing w:val="-1"/>
          <w:sz w:val="24"/>
        </w:rPr>
        <w:t xml:space="preserve"> </w:t>
      </w:r>
      <w:r>
        <w:rPr>
          <w:sz w:val="24"/>
        </w:rPr>
        <w:t>record</w:t>
      </w:r>
      <w:r>
        <w:rPr>
          <w:spacing w:val="-7"/>
          <w:sz w:val="24"/>
        </w:rPr>
        <w:t xml:space="preserve"> </w:t>
      </w:r>
      <w:r>
        <w:rPr>
          <w:sz w:val="24"/>
        </w:rPr>
        <w:t>occurrences</w:t>
      </w:r>
    </w:p>
    <w:p>
      <w:pPr>
        <w:pStyle w:val="11"/>
        <w:numPr>
          <w:ilvl w:val="0"/>
          <w:numId w:val="14"/>
        </w:numPr>
        <w:tabs>
          <w:tab w:val="left" w:pos="1640"/>
          <w:tab w:val="left" w:pos="1641"/>
        </w:tabs>
        <w:spacing w:before="0" w:after="0" w:line="720" w:lineRule="auto"/>
        <w:ind w:left="920" w:right="4187" w:firstLine="360"/>
        <w:jc w:val="left"/>
        <w:rPr>
          <w:sz w:val="24"/>
        </w:rPr>
      </w:pPr>
      <w:r>
        <w:rPr>
          <w:sz w:val="24"/>
        </w:rPr>
        <w:t>Foreign</w:t>
      </w:r>
      <w:r>
        <w:rPr>
          <w:spacing w:val="-2"/>
          <w:sz w:val="24"/>
        </w:rPr>
        <w:t xml:space="preserve"> </w:t>
      </w:r>
      <w:r>
        <w:rPr>
          <w:sz w:val="24"/>
        </w:rPr>
        <w:t>key</w:t>
      </w:r>
      <w:r>
        <w:rPr>
          <w:spacing w:val="-2"/>
          <w:sz w:val="24"/>
        </w:rPr>
        <w:t xml:space="preserve"> </w:t>
      </w:r>
      <w:r>
        <w:rPr>
          <w:sz w:val="24"/>
        </w:rPr>
        <w:t>-</w:t>
      </w:r>
      <w:r>
        <w:rPr>
          <w:spacing w:val="-3"/>
          <w:sz w:val="24"/>
        </w:rPr>
        <w:t xml:space="preserve"> </w:t>
      </w:r>
      <w:r>
        <w:rPr>
          <w:sz w:val="24"/>
        </w:rPr>
        <w:t>the</w:t>
      </w:r>
      <w:r>
        <w:rPr>
          <w:spacing w:val="-2"/>
          <w:sz w:val="24"/>
        </w:rPr>
        <w:t xml:space="preserve"> </w:t>
      </w:r>
      <w:r>
        <w:rPr>
          <w:sz w:val="24"/>
        </w:rPr>
        <w:t>field</w:t>
      </w:r>
      <w:r>
        <w:rPr>
          <w:spacing w:val="-2"/>
          <w:sz w:val="24"/>
        </w:rPr>
        <w:t xml:space="preserve"> </w:t>
      </w:r>
      <w:r>
        <w:rPr>
          <w:sz w:val="24"/>
        </w:rPr>
        <w:t>used</w:t>
      </w:r>
      <w:r>
        <w:rPr>
          <w:spacing w:val="-2"/>
          <w:sz w:val="24"/>
        </w:rPr>
        <w:t xml:space="preserve"> </w:t>
      </w:r>
      <w:r>
        <w:rPr>
          <w:sz w:val="24"/>
        </w:rPr>
        <w:t>to</w:t>
      </w:r>
      <w:r>
        <w:rPr>
          <w:spacing w:val="-2"/>
          <w:sz w:val="24"/>
        </w:rPr>
        <w:t xml:space="preserve"> </w:t>
      </w:r>
      <w:r>
        <w:rPr>
          <w:sz w:val="24"/>
        </w:rPr>
        <w:t>set</w:t>
      </w:r>
      <w:r>
        <w:rPr>
          <w:spacing w:val="-2"/>
          <w:sz w:val="24"/>
        </w:rPr>
        <w:t xml:space="preserve"> </w:t>
      </w:r>
      <w:r>
        <w:rPr>
          <w:sz w:val="24"/>
        </w:rPr>
        <w:t>relation</w:t>
      </w:r>
      <w:r>
        <w:rPr>
          <w:spacing w:val="-2"/>
          <w:sz w:val="24"/>
        </w:rPr>
        <w:t xml:space="preserve"> </w:t>
      </w:r>
      <w:r>
        <w:rPr>
          <w:sz w:val="24"/>
        </w:rPr>
        <w:t>between</w:t>
      </w:r>
      <w:r>
        <w:rPr>
          <w:spacing w:val="1"/>
          <w:sz w:val="24"/>
        </w:rPr>
        <w:t xml:space="preserve"> </w:t>
      </w:r>
      <w:r>
        <w:rPr>
          <w:sz w:val="24"/>
        </w:rPr>
        <w:t>tables</w:t>
      </w:r>
      <w:r>
        <w:rPr>
          <w:spacing w:val="-57"/>
          <w:sz w:val="24"/>
        </w:rPr>
        <w:t xml:space="preserve"> </w:t>
      </w:r>
      <w:r>
        <w:rPr>
          <w:sz w:val="24"/>
        </w:rPr>
        <w:t>Normalization</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technique</w:t>
      </w:r>
      <w:r>
        <w:rPr>
          <w:spacing w:val="-2"/>
          <w:sz w:val="24"/>
        </w:rPr>
        <w:t xml:space="preserve"> </w:t>
      </w:r>
      <w:r>
        <w:rPr>
          <w:sz w:val="24"/>
        </w:rPr>
        <w:t>to</w:t>
      </w:r>
      <w:r>
        <w:rPr>
          <w:spacing w:val="-1"/>
          <w:sz w:val="24"/>
        </w:rPr>
        <w:t xml:space="preserve"> </w:t>
      </w:r>
      <w:r>
        <w:rPr>
          <w:sz w:val="24"/>
        </w:rPr>
        <w:t>avoid redundancy</w:t>
      </w:r>
      <w:r>
        <w:rPr>
          <w:spacing w:val="1"/>
          <w:sz w:val="24"/>
        </w:rPr>
        <w:t xml:space="preserve"> </w:t>
      </w:r>
      <w:r>
        <w:rPr>
          <w:sz w:val="24"/>
        </w:rPr>
        <w:t>in the</w:t>
      </w:r>
      <w:r>
        <w:rPr>
          <w:spacing w:val="-7"/>
          <w:sz w:val="24"/>
        </w:rPr>
        <w:t xml:space="preserve"> </w:t>
      </w:r>
      <w:r>
        <w:rPr>
          <w:sz w:val="24"/>
        </w:rPr>
        <w:t>tables.</w:t>
      </w:r>
    </w:p>
    <w:p>
      <w:pPr>
        <w:pStyle w:val="11"/>
        <w:numPr>
          <w:ilvl w:val="1"/>
          <w:numId w:val="13"/>
        </w:numPr>
        <w:tabs>
          <w:tab w:val="left" w:pos="1343"/>
        </w:tabs>
        <w:spacing w:before="45" w:after="0" w:line="240" w:lineRule="auto"/>
        <w:ind w:left="1342" w:right="0" w:hanging="425"/>
        <w:jc w:val="left"/>
        <w:rPr>
          <w:b/>
          <w:sz w:val="28"/>
        </w:rPr>
      </w:pPr>
      <w:bookmarkStart w:id="36" w:name="_bookmark25"/>
      <w:bookmarkEnd w:id="36"/>
      <w:bookmarkStart w:id="37" w:name="_bookmark25"/>
      <w:bookmarkEnd w:id="37"/>
      <w:r>
        <w:rPr>
          <w:b/>
          <w:sz w:val="28"/>
        </w:rPr>
        <w:t>SYSTEM</w:t>
      </w:r>
      <w:r>
        <w:rPr>
          <w:b/>
          <w:spacing w:val="-2"/>
          <w:sz w:val="28"/>
        </w:rPr>
        <w:t xml:space="preserve"> </w:t>
      </w:r>
      <w:r>
        <w:rPr>
          <w:b/>
          <w:sz w:val="28"/>
        </w:rPr>
        <w:t>TOOLS</w:t>
      </w:r>
    </w:p>
    <w:p>
      <w:pPr>
        <w:pStyle w:val="6"/>
        <w:spacing w:before="9"/>
        <w:rPr>
          <w:b/>
          <w:sz w:val="25"/>
        </w:rPr>
      </w:pPr>
    </w:p>
    <w:p>
      <w:pPr>
        <w:pStyle w:val="6"/>
        <w:ind w:left="920" w:right="1028"/>
        <w:jc w:val="both"/>
      </w:pPr>
      <w:r>
        <w:t>The</w:t>
      </w:r>
      <w:r>
        <w:rPr>
          <w:spacing w:val="-6"/>
        </w:rPr>
        <w:t xml:space="preserve"> </w:t>
      </w:r>
      <w:r>
        <w:t>various</w:t>
      </w:r>
      <w:r>
        <w:rPr>
          <w:spacing w:val="-4"/>
        </w:rPr>
        <w:t xml:space="preserve"> </w:t>
      </w:r>
      <w:r>
        <w:t>system</w:t>
      </w:r>
      <w:r>
        <w:rPr>
          <w:spacing w:val="-2"/>
        </w:rPr>
        <w:t xml:space="preserve"> </w:t>
      </w:r>
      <w:r>
        <w:t>tools</w:t>
      </w:r>
      <w:r>
        <w:rPr>
          <w:spacing w:val="-7"/>
        </w:rPr>
        <w:t xml:space="preserve"> </w:t>
      </w:r>
      <w:r>
        <w:t>that</w:t>
      </w:r>
      <w:r>
        <w:rPr>
          <w:spacing w:val="-5"/>
        </w:rPr>
        <w:t xml:space="preserve"> </w:t>
      </w:r>
      <w:r>
        <w:t>have</w:t>
      </w:r>
      <w:r>
        <w:rPr>
          <w:spacing w:val="-4"/>
        </w:rPr>
        <w:t xml:space="preserve"> </w:t>
      </w:r>
      <w:r>
        <w:t>been</w:t>
      </w:r>
      <w:r>
        <w:rPr>
          <w:spacing w:val="-3"/>
        </w:rPr>
        <w:t xml:space="preserve"> </w:t>
      </w:r>
      <w:r>
        <w:t>used</w:t>
      </w:r>
      <w:r>
        <w:rPr>
          <w:spacing w:val="-3"/>
        </w:rPr>
        <w:t xml:space="preserve"> </w:t>
      </w:r>
      <w:r>
        <w:t>in</w:t>
      </w:r>
      <w:r>
        <w:rPr>
          <w:spacing w:val="-5"/>
        </w:rPr>
        <w:t xml:space="preserve"> </w:t>
      </w:r>
      <w:r>
        <w:t>developing</w:t>
      </w:r>
      <w:r>
        <w:rPr>
          <w:spacing w:val="-2"/>
        </w:rPr>
        <w:t xml:space="preserve"> </w:t>
      </w:r>
      <w:r>
        <w:t>both</w:t>
      </w:r>
      <w:r>
        <w:rPr>
          <w:spacing w:val="-2"/>
        </w:rPr>
        <w:t xml:space="preserve"> </w:t>
      </w:r>
      <w:r>
        <w:t>the</w:t>
      </w:r>
      <w:r>
        <w:rPr>
          <w:spacing w:val="-8"/>
        </w:rPr>
        <w:t xml:space="preserve"> </w:t>
      </w:r>
      <w:r>
        <w:t>front</w:t>
      </w:r>
      <w:r>
        <w:rPr>
          <w:spacing w:val="-3"/>
        </w:rPr>
        <w:t xml:space="preserve"> </w:t>
      </w:r>
      <w:r>
        <w:t>end</w:t>
      </w:r>
      <w:r>
        <w:rPr>
          <w:spacing w:val="-5"/>
        </w:rPr>
        <w:t xml:space="preserve"> </w:t>
      </w:r>
      <w:r>
        <w:t>and</w:t>
      </w:r>
      <w:r>
        <w:rPr>
          <w:spacing w:val="-2"/>
        </w:rPr>
        <w:t xml:space="preserve"> </w:t>
      </w:r>
      <w:r>
        <w:t>the</w:t>
      </w:r>
      <w:r>
        <w:rPr>
          <w:spacing w:val="-3"/>
        </w:rPr>
        <w:t xml:space="preserve"> </w:t>
      </w:r>
      <w:r>
        <w:t>back</w:t>
      </w:r>
      <w:r>
        <w:rPr>
          <w:spacing w:val="-3"/>
        </w:rPr>
        <w:t xml:space="preserve"> </w:t>
      </w:r>
      <w:r>
        <w:t>end</w:t>
      </w:r>
      <w:r>
        <w:rPr>
          <w:spacing w:val="-3"/>
        </w:rPr>
        <w:t xml:space="preserve"> </w:t>
      </w:r>
      <w:r>
        <w:t>of</w:t>
      </w:r>
      <w:r>
        <w:rPr>
          <w:spacing w:val="-57"/>
        </w:rPr>
        <w:t xml:space="preserve"> </w:t>
      </w:r>
      <w:r>
        <w:t>the</w:t>
      </w:r>
      <w:r>
        <w:rPr>
          <w:spacing w:val="-1"/>
        </w:rPr>
        <w:t xml:space="preserve"> </w:t>
      </w:r>
      <w:r>
        <w:t>project are</w:t>
      </w:r>
      <w:r>
        <w:rPr>
          <w:spacing w:val="-2"/>
        </w:rPr>
        <w:t xml:space="preserve"> </w:t>
      </w:r>
      <w:r>
        <w:t>being discussed in this</w:t>
      </w:r>
      <w:r>
        <w:rPr>
          <w:spacing w:val="-4"/>
        </w:rPr>
        <w:t xml:space="preserve"> </w:t>
      </w:r>
      <w:r>
        <w:t>chapter.</w:t>
      </w:r>
    </w:p>
    <w:p>
      <w:pPr>
        <w:pStyle w:val="6"/>
        <w:spacing w:before="6"/>
        <w:rPr>
          <w:sz w:val="27"/>
        </w:rPr>
      </w:pPr>
    </w:p>
    <w:p>
      <w:pPr>
        <w:pStyle w:val="11"/>
        <w:numPr>
          <w:ilvl w:val="2"/>
          <w:numId w:val="13"/>
        </w:numPr>
        <w:tabs>
          <w:tab w:val="left" w:pos="1521"/>
        </w:tabs>
        <w:spacing w:before="0" w:after="0" w:line="240" w:lineRule="auto"/>
        <w:ind w:left="1520" w:right="0" w:hanging="603"/>
        <w:jc w:val="left"/>
        <w:rPr>
          <w:b/>
          <w:sz w:val="24"/>
        </w:rPr>
      </w:pPr>
      <w:bookmarkStart w:id="38" w:name="_bookmark26"/>
      <w:bookmarkEnd w:id="38"/>
      <w:bookmarkStart w:id="39" w:name="_bookmark26"/>
      <w:bookmarkEnd w:id="39"/>
      <w:r>
        <w:rPr>
          <w:b/>
          <w:sz w:val="24"/>
        </w:rPr>
        <w:t>FRONT</w:t>
      </w:r>
      <w:r>
        <w:rPr>
          <w:b/>
          <w:spacing w:val="-3"/>
          <w:sz w:val="24"/>
        </w:rPr>
        <w:t xml:space="preserve"> </w:t>
      </w:r>
      <w:r>
        <w:rPr>
          <w:b/>
          <w:sz w:val="24"/>
        </w:rPr>
        <w:t>END:</w:t>
      </w:r>
    </w:p>
    <w:p>
      <w:pPr>
        <w:pStyle w:val="6"/>
        <w:rPr>
          <w:b/>
        </w:rPr>
      </w:pPr>
    </w:p>
    <w:p>
      <w:pPr>
        <w:pStyle w:val="6"/>
        <w:spacing w:before="1"/>
        <w:ind w:left="920" w:right="1030"/>
        <w:jc w:val="both"/>
      </w:pPr>
      <w:r>
        <w:t>React is a library which is developed by Facebook are utilized to implement the frontend.</w:t>
      </w:r>
      <w:r>
        <w:rPr>
          <w:spacing w:val="1"/>
        </w:rPr>
        <w:t xml:space="preserve"> </w:t>
      </w:r>
      <w:r>
        <w:t>React</w:t>
      </w:r>
      <w:r>
        <w:rPr>
          <w:spacing w:val="-57"/>
        </w:rPr>
        <w:t xml:space="preserve"> </w:t>
      </w:r>
      <w:r>
        <w:t xml:space="preserve">(also known as React.js or ReactJS) is a </w:t>
      </w:r>
      <w:r>
        <w:fldChar w:fldCharType="begin"/>
      </w:r>
      <w:r>
        <w:instrText xml:space="preserve"> HYPERLINK "https://en.wikipedia.org/wiki/Free_and_open-source_software" \h </w:instrText>
      </w:r>
      <w:r>
        <w:fldChar w:fldCharType="separate"/>
      </w:r>
      <w:r>
        <w:t>free</w:t>
      </w:r>
      <w:r>
        <w:rPr>
          <w:spacing w:val="1"/>
        </w:rPr>
        <w:t xml:space="preserve"> </w:t>
      </w:r>
      <w:r>
        <w:t>and</w:t>
      </w:r>
      <w:r>
        <w:rPr>
          <w:spacing w:val="1"/>
        </w:rPr>
        <w:t xml:space="preserve"> </w:t>
      </w:r>
      <w:r>
        <w:t xml:space="preserve">open-source </w:t>
      </w:r>
      <w:r>
        <w:fldChar w:fldCharType="end"/>
      </w:r>
      <w:r>
        <w:fldChar w:fldCharType="begin"/>
      </w:r>
      <w:r>
        <w:instrText xml:space="preserve"> HYPERLINK "https://en.wikipedia.org/wiki/Front_end_and_back_end" \h </w:instrText>
      </w:r>
      <w:r>
        <w:fldChar w:fldCharType="separate"/>
      </w:r>
      <w:r>
        <w:t xml:space="preserve">front-end </w:t>
      </w:r>
      <w:r>
        <w:fldChar w:fldCharType="end"/>
      </w:r>
      <w:r>
        <w:fldChar w:fldCharType="begin"/>
      </w:r>
      <w:r>
        <w:instrText xml:space="preserve"> HYPERLINK "https://en.wikipedia.org/wiki/JavaScript_library" \h </w:instrText>
      </w:r>
      <w:r>
        <w:fldChar w:fldCharType="separate"/>
      </w:r>
      <w:r>
        <w:t>JavaScript</w:t>
      </w:r>
      <w:r>
        <w:fldChar w:fldCharType="end"/>
      </w:r>
      <w:r>
        <w:rPr>
          <w:spacing w:val="1"/>
        </w:rPr>
        <w:t xml:space="preserve"> </w:t>
      </w:r>
      <w:r>
        <w:fldChar w:fldCharType="begin"/>
      </w:r>
      <w:r>
        <w:instrText xml:space="preserve"> HYPERLINK "https://en.wikipedia.org/wiki/JavaScript_library" \h </w:instrText>
      </w:r>
      <w:r>
        <w:fldChar w:fldCharType="separate"/>
      </w:r>
      <w:r>
        <w:t xml:space="preserve">library </w:t>
      </w:r>
      <w:r>
        <w:fldChar w:fldCharType="end"/>
      </w:r>
      <w:r>
        <w:t>for</w:t>
      </w:r>
      <w:r>
        <w:rPr>
          <w:spacing w:val="1"/>
        </w:rPr>
        <w:t xml:space="preserve"> </w:t>
      </w:r>
      <w:r>
        <w:t xml:space="preserve">building </w:t>
      </w:r>
      <w:r>
        <w:fldChar w:fldCharType="begin"/>
      </w:r>
      <w:r>
        <w:instrText xml:space="preserve"> HYPERLINK "https://en.wikipedia.org/wiki/User_interfaces" \h </w:instrText>
      </w:r>
      <w:r>
        <w:fldChar w:fldCharType="separate"/>
      </w:r>
      <w:r>
        <w:t>user interfaces</w:t>
      </w:r>
      <w:r>
        <w:fldChar w:fldCharType="end"/>
      </w:r>
      <w:r>
        <w:t xml:space="preserve"> or UI components. It is maintained by </w:t>
      </w:r>
      <w:r>
        <w:fldChar w:fldCharType="begin"/>
      </w:r>
      <w:r>
        <w:instrText xml:space="preserve"> HYPERLINK "https://en.wikipedia.org/wiki/Facebook%2C_Inc" \h </w:instrText>
      </w:r>
      <w:r>
        <w:fldChar w:fldCharType="separate"/>
      </w:r>
      <w:r>
        <w:t>Facebook</w:t>
      </w:r>
      <w:r>
        <w:fldChar w:fldCharType="end"/>
      </w:r>
      <w:r>
        <w:t xml:space="preserve"> and a community of</w:t>
      </w:r>
      <w:r>
        <w:rPr>
          <w:spacing w:val="1"/>
        </w:rPr>
        <w:t xml:space="preserve"> </w:t>
      </w:r>
      <w:r>
        <w:t xml:space="preserve">individual developers and companies. React can be used as a base in the development of </w:t>
      </w:r>
      <w:r>
        <w:fldChar w:fldCharType="begin"/>
      </w:r>
      <w:r>
        <w:instrText xml:space="preserve"> HYPERLINK "https://en.wikipedia.org/wiki/Single-page_application" \h </w:instrText>
      </w:r>
      <w:r>
        <w:fldChar w:fldCharType="separate"/>
      </w:r>
      <w:r>
        <w:t>single</w:t>
      </w:r>
      <w:r>
        <w:fldChar w:fldCharType="end"/>
      </w:r>
      <w:r>
        <w:rPr>
          <w:spacing w:val="1"/>
        </w:rPr>
        <w:t xml:space="preserve"> </w:t>
      </w:r>
      <w:r>
        <w:fldChar w:fldCharType="begin"/>
      </w:r>
      <w:r>
        <w:instrText xml:space="preserve"> HYPERLINK "https://en.wikipedia.org/wiki/Single-page_application" \h </w:instrText>
      </w:r>
      <w:r>
        <w:fldChar w:fldCharType="separate"/>
      </w:r>
      <w:r>
        <w:t>page</w:t>
      </w:r>
      <w:r>
        <w:fldChar w:fldCharType="end"/>
      </w:r>
      <w:r>
        <w:t xml:space="preserve"> or mobile applications. However, React is only concerned with state management and</w:t>
      </w:r>
      <w:r>
        <w:rPr>
          <w:spacing w:val="1"/>
        </w:rPr>
        <w:t xml:space="preserve"> </w:t>
      </w:r>
      <w:r>
        <w:t xml:space="preserve">rendering that state to the </w:t>
      </w:r>
      <w:r>
        <w:fldChar w:fldCharType="begin"/>
      </w:r>
      <w:r>
        <w:instrText xml:space="preserve"> HYPERLINK "https://en.wikipedia.org/wiki/Document_Object_Model" \h </w:instrText>
      </w:r>
      <w:r>
        <w:fldChar w:fldCharType="separate"/>
      </w:r>
      <w:r>
        <w:t>DOM,</w:t>
      </w:r>
      <w:r>
        <w:fldChar w:fldCharType="end"/>
      </w:r>
      <w:r>
        <w:t xml:space="preserve"> so creating React applications usually requires the use of</w:t>
      </w:r>
      <w:r>
        <w:rPr>
          <w:spacing w:val="1"/>
        </w:rPr>
        <w:t xml:space="preserve"> </w:t>
      </w:r>
      <w:r>
        <w:t>additional</w:t>
      </w:r>
      <w:r>
        <w:rPr>
          <w:spacing w:val="-1"/>
        </w:rPr>
        <w:t xml:space="preserve"> </w:t>
      </w:r>
      <w:r>
        <w:t>libraries for routing, as</w:t>
      </w:r>
      <w:r>
        <w:rPr>
          <w:spacing w:val="-1"/>
        </w:rPr>
        <w:t xml:space="preserve"> </w:t>
      </w:r>
      <w:r>
        <w:t>well as certain client-side</w:t>
      </w:r>
      <w:r>
        <w:rPr>
          <w:spacing w:val="-9"/>
        </w:rPr>
        <w:t xml:space="preserve"> </w:t>
      </w:r>
      <w:r>
        <w:t>functionality.</w:t>
      </w:r>
    </w:p>
    <w:p>
      <w:pPr>
        <w:pStyle w:val="6"/>
        <w:spacing w:before="4"/>
        <w:rPr>
          <w:sz w:val="27"/>
        </w:rPr>
      </w:pPr>
    </w:p>
    <w:p>
      <w:pPr>
        <w:pStyle w:val="11"/>
        <w:numPr>
          <w:ilvl w:val="2"/>
          <w:numId w:val="13"/>
        </w:numPr>
        <w:tabs>
          <w:tab w:val="left" w:pos="1521"/>
        </w:tabs>
        <w:spacing w:before="0" w:after="0" w:line="240" w:lineRule="auto"/>
        <w:ind w:left="1520" w:right="0" w:hanging="603"/>
        <w:jc w:val="left"/>
        <w:rPr>
          <w:b/>
          <w:sz w:val="24"/>
        </w:rPr>
      </w:pPr>
      <w:bookmarkStart w:id="40" w:name="_bookmark27"/>
      <w:bookmarkEnd w:id="40"/>
      <w:bookmarkStart w:id="41" w:name="_bookmark27"/>
      <w:bookmarkEnd w:id="41"/>
      <w:r>
        <w:rPr>
          <w:b/>
          <w:sz w:val="24"/>
        </w:rPr>
        <w:t>BACKEND:</w:t>
      </w:r>
    </w:p>
    <w:p>
      <w:pPr>
        <w:pStyle w:val="6"/>
        <w:rPr>
          <w:b/>
        </w:rPr>
      </w:pPr>
    </w:p>
    <w:p>
      <w:pPr>
        <w:pStyle w:val="6"/>
        <w:ind w:left="920"/>
        <w:jc w:val="both"/>
      </w:pPr>
      <w:r>
        <w:t>The</w:t>
      </w:r>
      <w:r>
        <w:rPr>
          <w:spacing w:val="-3"/>
        </w:rPr>
        <w:t xml:space="preserve"> </w:t>
      </w:r>
      <w:r>
        <w:t>back</w:t>
      </w:r>
      <w:r>
        <w:rPr>
          <w:spacing w:val="1"/>
        </w:rPr>
        <w:t xml:space="preserve"> </w:t>
      </w:r>
      <w:r>
        <w:t>end</w:t>
      </w:r>
      <w:r>
        <w:rPr>
          <w:spacing w:val="-1"/>
        </w:rPr>
        <w:t xml:space="preserve"> </w:t>
      </w:r>
      <w:r>
        <w:t>is implemented</w:t>
      </w:r>
      <w:r>
        <w:rPr>
          <w:spacing w:val="-1"/>
        </w:rPr>
        <w:t xml:space="preserve"> </w:t>
      </w:r>
      <w:r>
        <w:t>using</w:t>
      </w:r>
      <w:r>
        <w:rPr>
          <w:spacing w:val="-1"/>
        </w:rPr>
        <w:t xml:space="preserve"> </w:t>
      </w:r>
      <w:r>
        <w:t>MySQL</w:t>
      </w:r>
      <w:r>
        <w:rPr>
          <w:spacing w:val="-1"/>
        </w:rPr>
        <w:t xml:space="preserve"> </w:t>
      </w:r>
      <w:r>
        <w:t>which</w:t>
      </w:r>
      <w:r>
        <w:rPr>
          <w:spacing w:val="-1"/>
        </w:rPr>
        <w:t xml:space="preserve"> </w:t>
      </w:r>
      <w:r>
        <w:t>is</w:t>
      </w:r>
      <w:r>
        <w:rPr>
          <w:spacing w:val="-1"/>
        </w:rPr>
        <w:t xml:space="preserve"> </w:t>
      </w:r>
      <w:r>
        <w:t>used to</w:t>
      </w:r>
      <w:r>
        <w:rPr>
          <w:spacing w:val="-1"/>
        </w:rPr>
        <w:t xml:space="preserve"> </w:t>
      </w:r>
      <w:r>
        <w:t>design</w:t>
      </w:r>
      <w:r>
        <w:rPr>
          <w:spacing w:val="-1"/>
        </w:rPr>
        <w:t xml:space="preserve"> </w:t>
      </w:r>
      <w:r>
        <w:t>databases.</w:t>
      </w:r>
    </w:p>
    <w:p>
      <w:pPr>
        <w:pStyle w:val="6"/>
        <w:spacing w:before="3"/>
      </w:pPr>
    </w:p>
    <w:p>
      <w:pPr>
        <w:spacing w:before="0"/>
        <w:ind w:left="920" w:right="0" w:firstLine="0"/>
        <w:jc w:val="left"/>
        <w:rPr>
          <w:b/>
          <w:sz w:val="24"/>
        </w:rPr>
      </w:pPr>
      <w:r>
        <w:rPr>
          <w:b/>
          <w:sz w:val="24"/>
        </w:rPr>
        <w:t>MySQL:</w:t>
      </w:r>
    </w:p>
    <w:p>
      <w:pPr>
        <w:pStyle w:val="6"/>
        <w:rPr>
          <w:b/>
        </w:rPr>
      </w:pPr>
    </w:p>
    <w:p>
      <w:pPr>
        <w:pStyle w:val="6"/>
        <w:ind w:left="920" w:right="1034"/>
        <w:jc w:val="both"/>
      </w:pPr>
      <w:r>
        <w:t>MySQL is the world's second most widely used open-source relational database management</w:t>
      </w:r>
      <w:r>
        <w:rPr>
          <w:spacing w:val="1"/>
        </w:rPr>
        <w:t xml:space="preserve"> </w:t>
      </w:r>
      <w:r>
        <w:t>system</w:t>
      </w:r>
      <w:r>
        <w:rPr>
          <w:spacing w:val="1"/>
        </w:rPr>
        <w:t xml:space="preserve"> </w:t>
      </w:r>
      <w:r>
        <w:t>(RDBMS).</w:t>
      </w:r>
      <w:r>
        <w:rPr>
          <w:spacing w:val="1"/>
        </w:rPr>
        <w:t xml:space="preserve"> </w:t>
      </w:r>
      <w:r>
        <w:t>The</w:t>
      </w:r>
      <w:r>
        <w:rPr>
          <w:spacing w:val="1"/>
        </w:rPr>
        <w:t xml:space="preserve"> </w:t>
      </w:r>
      <w:r>
        <w:t>SQL</w:t>
      </w:r>
      <w:r>
        <w:rPr>
          <w:spacing w:val="1"/>
        </w:rPr>
        <w:t xml:space="preserve"> </w:t>
      </w:r>
      <w:r>
        <w:t>phrase</w:t>
      </w:r>
      <w:r>
        <w:rPr>
          <w:spacing w:val="1"/>
        </w:rPr>
        <w:t xml:space="preserve"> </w:t>
      </w:r>
      <w:r>
        <w:t>stands</w:t>
      </w:r>
      <w:r>
        <w:rPr>
          <w:spacing w:val="1"/>
        </w:rPr>
        <w:t xml:space="preserve"> </w:t>
      </w:r>
      <w:r>
        <w:t>for</w:t>
      </w:r>
      <w:r>
        <w:rPr>
          <w:spacing w:val="1"/>
        </w:rPr>
        <w:t xml:space="preserve"> </w:t>
      </w:r>
      <w:r>
        <w:t>Structured</w:t>
      </w:r>
      <w:r>
        <w:rPr>
          <w:spacing w:val="1"/>
        </w:rPr>
        <w:t xml:space="preserve"> </w:t>
      </w:r>
      <w:r>
        <w:t>Query</w:t>
      </w:r>
      <w:r>
        <w:rPr>
          <w:spacing w:val="1"/>
        </w:rPr>
        <w:t xml:space="preserve"> </w:t>
      </w:r>
      <w:r>
        <w:t>Language.</w:t>
      </w:r>
      <w:r>
        <w:rPr>
          <w:spacing w:val="1"/>
        </w:rPr>
        <w:t xml:space="preserve"> </w:t>
      </w:r>
      <w:r>
        <w:t>An</w:t>
      </w:r>
      <w:r>
        <w:rPr>
          <w:spacing w:val="1"/>
        </w:rPr>
        <w:t xml:space="preserve"> </w:t>
      </w:r>
      <w:r>
        <w:t>application</w:t>
      </w:r>
      <w:r>
        <w:rPr>
          <w:spacing w:val="-57"/>
        </w:rPr>
        <w:t xml:space="preserve"> </w:t>
      </w:r>
      <w:r>
        <w:t>software</w:t>
      </w:r>
      <w:r>
        <w:rPr>
          <w:spacing w:val="-1"/>
        </w:rPr>
        <w:t xml:space="preserve"> </w:t>
      </w:r>
      <w:r>
        <w:t>called Navicert was used to design the</w:t>
      </w:r>
      <w:r>
        <w:rPr>
          <w:spacing w:val="-1"/>
        </w:rPr>
        <w:t xml:space="preserve"> </w:t>
      </w:r>
      <w:r>
        <w:t>tables</w:t>
      </w:r>
      <w:r>
        <w:rPr>
          <w:spacing w:val="-1"/>
        </w:rPr>
        <w:t xml:space="preserve"> </w:t>
      </w:r>
      <w:r>
        <w:t>in MySQL.</w:t>
      </w:r>
    </w:p>
    <w:p>
      <w:pPr>
        <w:pStyle w:val="6"/>
      </w:pPr>
    </w:p>
    <w:p>
      <w:pPr>
        <w:spacing w:before="0"/>
        <w:ind w:left="920" w:right="0" w:firstLine="0"/>
        <w:jc w:val="left"/>
        <w:rPr>
          <w:b/>
          <w:sz w:val="24"/>
        </w:rPr>
      </w:pPr>
      <w:r>
        <w:rPr>
          <w:b/>
          <w:sz w:val="24"/>
        </w:rPr>
        <w:t>Spring-Boot:</w:t>
      </w:r>
    </w:p>
    <w:p>
      <w:pPr>
        <w:spacing w:after="0"/>
        <w:jc w:val="left"/>
        <w:rPr>
          <w:sz w:val="24"/>
        </w:rPr>
        <w:sectPr>
          <w:pgSz w:w="12240" w:h="15840"/>
          <w:pgMar w:top="1440" w:right="400" w:bottom="1640" w:left="520" w:header="741" w:footer="1447" w:gutter="0"/>
          <w:pgBorders w:offsetFrom="page">
            <w:top w:val="single" w:color="000000" w:sz="8" w:space="24"/>
            <w:left w:val="single" w:color="000000" w:sz="8" w:space="24"/>
            <w:bottom w:val="single" w:color="000000" w:sz="8" w:space="24"/>
            <w:right w:val="single" w:color="000000" w:sz="8" w:space="24"/>
          </w:pgBorders>
          <w:cols w:space="720" w:num="1"/>
        </w:sectPr>
      </w:pPr>
    </w:p>
    <w:p>
      <w:pPr>
        <w:pStyle w:val="6"/>
        <w:rPr>
          <w:b/>
          <w:sz w:val="20"/>
        </w:rPr>
      </w:pPr>
    </w:p>
    <w:p>
      <w:pPr>
        <w:pStyle w:val="6"/>
        <w:spacing w:before="9"/>
        <w:rPr>
          <w:b/>
          <w:sz w:val="17"/>
        </w:rPr>
      </w:pPr>
    </w:p>
    <w:p>
      <w:pPr>
        <w:pStyle w:val="6"/>
        <w:spacing w:before="90"/>
        <w:ind w:left="920" w:right="1030"/>
        <w:jc w:val="both"/>
      </w:pPr>
      <w:r>
        <w:t>This is used to connect MYSQL and fetch data from database and store the data in database.</w:t>
      </w:r>
      <w:r>
        <w:rPr>
          <w:spacing w:val="1"/>
        </w:rPr>
        <w:t xml:space="preserve"> </w:t>
      </w:r>
      <w:r>
        <w:t>The</w:t>
      </w:r>
      <w:r>
        <w:rPr>
          <w:spacing w:val="-57"/>
        </w:rPr>
        <w:t xml:space="preserve"> </w:t>
      </w:r>
      <w:r>
        <w:t>Spring Framework is a</w:t>
      </w:r>
      <w:r>
        <w:fldChar w:fldCharType="begin"/>
      </w:r>
      <w:r>
        <w:instrText xml:space="preserve"> HYPERLINK "https://en.wikipedia.org/wiki/Application_framework" \h </w:instrText>
      </w:r>
      <w:r>
        <w:fldChar w:fldCharType="separate"/>
      </w:r>
      <w:r>
        <w:t xml:space="preserve">n application framework </w:t>
      </w:r>
      <w:r>
        <w:fldChar w:fldCharType="end"/>
      </w:r>
      <w:r>
        <w:t xml:space="preserve">and </w:t>
      </w:r>
      <w:r>
        <w:fldChar w:fldCharType="begin"/>
      </w:r>
      <w:r>
        <w:instrText xml:space="preserve"> HYPERLINK "https://en.wikipedia.org/wiki/Inversion_of_control" \h </w:instrText>
      </w:r>
      <w:r>
        <w:fldChar w:fldCharType="separate"/>
      </w:r>
      <w:r>
        <w:t>inversion of</w:t>
      </w:r>
      <w:r>
        <w:rPr>
          <w:spacing w:val="1"/>
        </w:rPr>
        <w:t xml:space="preserve"> </w:t>
      </w:r>
      <w:r>
        <w:t xml:space="preserve">control </w:t>
      </w:r>
      <w:r>
        <w:fldChar w:fldCharType="end"/>
      </w:r>
      <w:r>
        <w:fldChar w:fldCharType="begin"/>
      </w:r>
      <w:r>
        <w:instrText xml:space="preserve"> HYPERLINK "https://en.wikipedia.org/wiki/Servlet_container" \h </w:instrText>
      </w:r>
      <w:r>
        <w:fldChar w:fldCharType="separate"/>
      </w:r>
      <w:r>
        <w:t xml:space="preserve">container </w:t>
      </w:r>
      <w:r>
        <w:fldChar w:fldCharType="end"/>
      </w:r>
      <w:r>
        <w:t xml:space="preserve">for the </w:t>
      </w:r>
      <w:r>
        <w:fldChar w:fldCharType="begin"/>
      </w:r>
      <w:r>
        <w:instrText xml:space="preserve"> HYPERLINK "https://en.wikipedia.org/wiki/Java_platform" \h </w:instrText>
      </w:r>
      <w:r>
        <w:fldChar w:fldCharType="separate"/>
      </w:r>
      <w:r>
        <w:t>Java</w:t>
      </w:r>
      <w:r>
        <w:fldChar w:fldCharType="end"/>
      </w:r>
      <w:r>
        <w:rPr>
          <w:spacing w:val="1"/>
        </w:rPr>
        <w:t xml:space="preserve"> </w:t>
      </w:r>
      <w:r>
        <w:fldChar w:fldCharType="begin"/>
      </w:r>
      <w:r>
        <w:instrText xml:space="preserve"> HYPERLINK "https://en.wikipedia.org/wiki/Java_platform" \h </w:instrText>
      </w:r>
      <w:r>
        <w:fldChar w:fldCharType="separate"/>
      </w:r>
      <w:r>
        <w:t>platform.</w:t>
      </w:r>
      <w:r>
        <w:fldChar w:fldCharType="end"/>
      </w:r>
      <w:r>
        <w:t xml:space="preserve"> The framework's core features can be used by any Java application, but there are</w:t>
      </w:r>
      <w:r>
        <w:rPr>
          <w:spacing w:val="1"/>
        </w:rPr>
        <w:t xml:space="preserve"> </w:t>
      </w:r>
      <w:r>
        <w:t xml:space="preserve">extensions for building web applications on top of the </w:t>
      </w:r>
      <w:r>
        <w:fldChar w:fldCharType="begin"/>
      </w:r>
      <w:r>
        <w:instrText xml:space="preserve"> HYPERLINK "https://en.wikipedia.org/wiki/Java_EE" \h </w:instrText>
      </w:r>
      <w:r>
        <w:fldChar w:fldCharType="separate"/>
      </w:r>
      <w:r>
        <w:t>Java EE</w:t>
      </w:r>
      <w:r>
        <w:fldChar w:fldCharType="end"/>
      </w:r>
      <w:r>
        <w:t xml:space="preserve"> (Enterprise Edition) platform.</w:t>
      </w:r>
      <w:r>
        <w:rPr>
          <w:spacing w:val="1"/>
        </w:rPr>
        <w:t xml:space="preserve"> </w:t>
      </w:r>
      <w:r>
        <w:t>Although</w:t>
      </w:r>
      <w:r>
        <w:rPr>
          <w:spacing w:val="-11"/>
        </w:rPr>
        <w:t xml:space="preserve"> </w:t>
      </w:r>
      <w:r>
        <w:t>the</w:t>
      </w:r>
      <w:r>
        <w:rPr>
          <w:spacing w:val="-12"/>
        </w:rPr>
        <w:t xml:space="preserve"> </w:t>
      </w:r>
      <w:r>
        <w:t>framework</w:t>
      </w:r>
      <w:r>
        <w:rPr>
          <w:spacing w:val="-6"/>
        </w:rPr>
        <w:t xml:space="preserve"> </w:t>
      </w:r>
      <w:r>
        <w:t>does</w:t>
      </w:r>
      <w:r>
        <w:rPr>
          <w:spacing w:val="-8"/>
        </w:rPr>
        <w:t xml:space="preserve"> </w:t>
      </w:r>
      <w:r>
        <w:t>not</w:t>
      </w:r>
      <w:r>
        <w:rPr>
          <w:spacing w:val="-11"/>
        </w:rPr>
        <w:t xml:space="preserve"> </w:t>
      </w:r>
      <w:r>
        <w:t>impose</w:t>
      </w:r>
      <w:r>
        <w:rPr>
          <w:spacing w:val="-7"/>
        </w:rPr>
        <w:t xml:space="preserve"> </w:t>
      </w:r>
      <w:r>
        <w:t>any</w:t>
      </w:r>
      <w:r>
        <w:rPr>
          <w:spacing w:val="-11"/>
        </w:rPr>
        <w:t xml:space="preserve"> </w:t>
      </w:r>
      <w:r>
        <w:t>specific</w:t>
      </w:r>
      <w:r>
        <w:rPr>
          <w:spacing w:val="1"/>
        </w:rPr>
        <w:t xml:space="preserve"> </w:t>
      </w:r>
      <w:r>
        <w:fldChar w:fldCharType="begin"/>
      </w:r>
      <w:r>
        <w:instrText xml:space="preserve"> HYPERLINK "https://en.wikipedia.org/wiki/Programming_model" \h </w:instrText>
      </w:r>
      <w:r>
        <w:fldChar w:fldCharType="separate"/>
      </w:r>
      <w:r>
        <w:t>programming</w:t>
      </w:r>
      <w:r>
        <w:rPr>
          <w:spacing w:val="-10"/>
        </w:rPr>
        <w:t xml:space="preserve"> </w:t>
      </w:r>
      <w:r>
        <w:t>model,</w:t>
      </w:r>
      <w:r>
        <w:rPr>
          <w:spacing w:val="-6"/>
        </w:rPr>
        <w:t xml:space="preserve"> </w:t>
      </w:r>
      <w:r>
        <w:rPr>
          <w:spacing w:val="-6"/>
        </w:rPr>
        <w:fldChar w:fldCharType="end"/>
      </w:r>
      <w:r>
        <w:t>it</w:t>
      </w:r>
      <w:r>
        <w:rPr>
          <w:spacing w:val="-8"/>
        </w:rPr>
        <w:t xml:space="preserve"> </w:t>
      </w:r>
      <w:r>
        <w:t>has</w:t>
      </w:r>
      <w:r>
        <w:rPr>
          <w:spacing w:val="-8"/>
        </w:rPr>
        <w:t xml:space="preserve"> </w:t>
      </w:r>
      <w:r>
        <w:t>become</w:t>
      </w:r>
      <w:r>
        <w:rPr>
          <w:spacing w:val="-10"/>
        </w:rPr>
        <w:t xml:space="preserve"> </w:t>
      </w:r>
      <w:r>
        <w:t>popular</w:t>
      </w:r>
      <w:r>
        <w:rPr>
          <w:spacing w:val="-58"/>
        </w:rPr>
        <w:t xml:space="preserve"> </w:t>
      </w:r>
      <w:r>
        <w:t xml:space="preserve">in the Java community as an addition to the </w:t>
      </w:r>
      <w:r>
        <w:fldChar w:fldCharType="begin"/>
      </w:r>
      <w:r>
        <w:instrText xml:space="preserve"> HYPERLINK "https://en.wikipedia.org/wiki/Enterprise_JavaBeans" \h </w:instrText>
      </w:r>
      <w:r>
        <w:fldChar w:fldCharType="separate"/>
      </w:r>
      <w:r>
        <w:t>Enterprise JavaBeans</w:t>
      </w:r>
      <w:r>
        <w:fldChar w:fldCharType="end"/>
      </w:r>
      <w:r>
        <w:t xml:space="preserve"> (EJB) model. The Spring</w:t>
      </w:r>
      <w:r>
        <w:rPr>
          <w:spacing w:val="1"/>
        </w:rPr>
        <w:t xml:space="preserve"> </w:t>
      </w:r>
      <w:r>
        <w:t>Framework</w:t>
      </w:r>
      <w:r>
        <w:rPr>
          <w:spacing w:val="-1"/>
        </w:rPr>
        <w:t xml:space="preserve"> </w:t>
      </w:r>
      <w:r>
        <w:t>is Open-source</w:t>
      </w:r>
      <w:r>
        <w:rPr>
          <w:spacing w:val="-1"/>
        </w:rPr>
        <w:t xml:space="preserve"> </w:t>
      </w:r>
      <w:r>
        <w:t>Framework.</w:t>
      </w:r>
    </w:p>
    <w:p>
      <w:pPr>
        <w:pStyle w:val="6"/>
        <w:rPr>
          <w:sz w:val="26"/>
        </w:rPr>
      </w:pPr>
    </w:p>
    <w:p>
      <w:pPr>
        <w:pStyle w:val="6"/>
        <w:rPr>
          <w:sz w:val="26"/>
        </w:rPr>
      </w:pPr>
    </w:p>
    <w:p>
      <w:pPr>
        <w:pStyle w:val="6"/>
        <w:rPr>
          <w:sz w:val="26"/>
        </w:rPr>
      </w:pPr>
    </w:p>
    <w:p>
      <w:pPr>
        <w:pStyle w:val="6"/>
        <w:rPr>
          <w:sz w:val="26"/>
        </w:rPr>
      </w:pPr>
    </w:p>
    <w:p>
      <w:pPr>
        <w:pStyle w:val="6"/>
        <w:rPr>
          <w:sz w:val="26"/>
        </w:rPr>
      </w:pPr>
    </w:p>
    <w:p>
      <w:pPr>
        <w:pStyle w:val="6"/>
        <w:rPr>
          <w:sz w:val="28"/>
        </w:rPr>
      </w:pPr>
    </w:p>
    <w:p>
      <w:pPr>
        <w:pStyle w:val="6"/>
        <w:rPr>
          <w:b/>
          <w:sz w:val="20"/>
        </w:rPr>
      </w:pPr>
      <w:bookmarkStart w:id="42" w:name="_bookmark28"/>
      <w:bookmarkEnd w:id="42"/>
    </w:p>
    <w:p>
      <w:pPr>
        <w:pStyle w:val="6"/>
        <w:rPr>
          <w:rFonts w:hint="default"/>
          <w:b/>
          <w:sz w:val="20"/>
          <w:lang w:val="en-IN"/>
        </w:rPr>
      </w:pPr>
      <w:r>
        <w:rPr>
          <w:rFonts w:hint="default"/>
          <w:b/>
          <w:sz w:val="20"/>
          <w:lang w:val="en-IN"/>
        </w:rPr>
        <w:drawing>
          <wp:inline distT="0" distB="0" distL="114300" distR="114300">
            <wp:extent cx="6841490" cy="3724275"/>
            <wp:effectExtent l="0" t="0" r="0" b="9525"/>
            <wp:docPr id="69" name="Picture 69" descr="DFD-ZERO_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FD-ZERO_LEVEL"/>
                    <pic:cNvPicPr>
                      <a:picLocks noChangeAspect="1"/>
                    </pic:cNvPicPr>
                  </pic:nvPicPr>
                  <pic:blipFill>
                    <a:blip r:embed="rId13"/>
                    <a:stretch>
                      <a:fillRect/>
                    </a:stretch>
                  </pic:blipFill>
                  <pic:spPr>
                    <a:xfrm>
                      <a:off x="0" y="0"/>
                      <a:ext cx="6841490" cy="3724275"/>
                    </a:xfrm>
                    <a:prstGeom prst="rect">
                      <a:avLst/>
                    </a:prstGeom>
                  </pic:spPr>
                </pic:pic>
              </a:graphicData>
            </a:graphic>
          </wp:inline>
        </w:drawing>
      </w:r>
    </w:p>
    <w:p>
      <w:pPr>
        <w:pStyle w:val="6"/>
        <w:rPr>
          <w:rFonts w:hint="default"/>
          <w:b/>
          <w:sz w:val="20"/>
          <w:lang w:val="en-IN"/>
        </w:rPr>
      </w:pPr>
    </w:p>
    <w:p>
      <w:pPr>
        <w:pStyle w:val="6"/>
        <w:rPr>
          <w:rFonts w:hint="default"/>
          <w:b/>
          <w:sz w:val="20"/>
          <w:lang w:val="en-IN"/>
        </w:rPr>
      </w:pPr>
    </w:p>
    <w:p>
      <w:pPr>
        <w:pStyle w:val="6"/>
        <w:rPr>
          <w:rFonts w:hint="default"/>
          <w:b/>
          <w:sz w:val="20"/>
          <w:lang w:val="en-IN"/>
        </w:rPr>
      </w:pPr>
    </w:p>
    <w:p>
      <w:pPr>
        <w:pStyle w:val="6"/>
        <w:jc w:val="both"/>
        <w:rPr>
          <w:rFonts w:hint="default"/>
          <w:sz w:val="26"/>
          <w:lang w:val="en-IN"/>
        </w:rPr>
      </w:pPr>
      <w:r>
        <w:rPr>
          <w:rFonts w:hint="default"/>
          <w:b/>
          <w:sz w:val="20"/>
          <w:lang w:val="en-IN"/>
        </w:rPr>
        <w:tab/>
      </w:r>
      <w:r>
        <w:rPr>
          <w:rFonts w:hint="default"/>
          <w:b/>
          <w:sz w:val="20"/>
          <w:lang w:val="en-IN"/>
        </w:rPr>
        <w:tab/>
      </w:r>
      <w:r>
        <w:rPr>
          <w:rFonts w:hint="default"/>
          <w:b/>
          <w:sz w:val="20"/>
          <w:lang w:val="en-IN"/>
        </w:rPr>
        <w:tab/>
      </w:r>
      <w:r>
        <w:rPr>
          <w:rFonts w:hint="default"/>
          <w:b/>
          <w:sz w:val="20"/>
          <w:lang w:val="en-IN"/>
        </w:rPr>
        <w:t xml:space="preserve">                                          </w:t>
      </w:r>
      <w:r>
        <w:rPr>
          <w:rFonts w:hint="default"/>
          <w:sz w:val="36"/>
          <w:szCs w:val="36"/>
          <w:lang w:val="en-IN"/>
        </w:rPr>
        <w:t>Zero Level DFD</w:t>
      </w:r>
    </w:p>
    <w:p>
      <w:pPr>
        <w:pStyle w:val="6"/>
        <w:rPr>
          <w:rFonts w:hint="default"/>
          <w:b/>
          <w:sz w:val="20"/>
          <w:lang w:val="en-IN"/>
        </w:rPr>
      </w:pPr>
    </w:p>
    <w:p>
      <w:pPr>
        <w:pStyle w:val="6"/>
        <w:rPr>
          <w:rFonts w:hint="default"/>
          <w:b/>
          <w:sz w:val="20"/>
          <w:lang w:val="en-IN"/>
        </w:rPr>
      </w:pPr>
    </w:p>
    <w:p>
      <w:pPr>
        <w:pStyle w:val="6"/>
        <w:rPr>
          <w:rFonts w:hint="default"/>
          <w:b/>
          <w:sz w:val="20"/>
          <w:lang w:val="en-IN"/>
        </w:rPr>
      </w:pPr>
    </w:p>
    <w:p>
      <w:pPr>
        <w:pStyle w:val="6"/>
        <w:rPr>
          <w:rFonts w:hint="default"/>
          <w:b/>
          <w:sz w:val="20"/>
          <w:lang w:val="en-IN"/>
        </w:rPr>
      </w:pPr>
    </w:p>
    <w:p>
      <w:pPr>
        <w:pStyle w:val="6"/>
        <w:rPr>
          <w:rFonts w:hint="default"/>
          <w:b/>
          <w:sz w:val="20"/>
          <w:lang w:val="en-IN"/>
        </w:rPr>
      </w:pPr>
    </w:p>
    <w:p>
      <w:pPr>
        <w:pStyle w:val="6"/>
        <w:rPr>
          <w:rFonts w:hint="default"/>
          <w:b/>
          <w:sz w:val="20"/>
          <w:lang w:val="en-IN"/>
        </w:rPr>
      </w:pPr>
      <w:r>
        <w:rPr>
          <w:rFonts w:hint="default"/>
          <w:b/>
          <w:sz w:val="20"/>
          <w:lang w:val="en-IN"/>
        </w:rPr>
        <w:tab/>
      </w:r>
      <w:r>
        <w:rPr>
          <w:rFonts w:hint="default"/>
          <w:b/>
          <w:sz w:val="20"/>
          <w:lang w:val="en-IN"/>
        </w:rPr>
        <w:tab/>
      </w:r>
      <w:r>
        <w:rPr>
          <w:rFonts w:hint="default"/>
          <w:b/>
          <w:sz w:val="20"/>
          <w:lang w:val="en-IN"/>
        </w:rPr>
        <w:tab/>
      </w:r>
    </w:p>
    <w:p>
      <w:pPr>
        <w:pStyle w:val="6"/>
        <w:spacing w:before="7"/>
        <w:rPr>
          <w:b/>
          <w:sz w:val="20"/>
        </w:rPr>
      </w:pPr>
    </w:p>
    <w:p>
      <w:pPr>
        <w:pStyle w:val="6"/>
        <w:spacing w:before="1"/>
        <w:rPr>
          <w:b/>
          <w:sz w:val="32"/>
        </w:rPr>
      </w:pPr>
    </w:p>
    <w:p>
      <w:pPr>
        <w:pStyle w:val="6"/>
        <w:rPr>
          <w:b/>
          <w:i/>
          <w:sz w:val="20"/>
        </w:rPr>
      </w:pPr>
    </w:p>
    <w:p>
      <w:pPr>
        <w:pStyle w:val="6"/>
        <w:spacing w:before="6"/>
        <w:rPr>
          <w:b/>
          <w:i/>
          <w:sz w:val="18"/>
        </w:rPr>
      </w:pPr>
    </w:p>
    <w:p>
      <w:pPr>
        <w:pStyle w:val="6"/>
        <w:rPr>
          <w:b/>
          <w:sz w:val="20"/>
        </w:rPr>
      </w:pPr>
      <w:bookmarkStart w:id="43" w:name="_bookmark29"/>
      <w:bookmarkEnd w:id="43"/>
      <w:bookmarkStart w:id="44" w:name="_bookmark30"/>
      <w:bookmarkEnd w:id="44"/>
    </w:p>
    <w:p>
      <w:pPr>
        <w:pStyle w:val="6"/>
        <w:rPr>
          <w:b/>
          <w:sz w:val="20"/>
        </w:rPr>
      </w:pPr>
    </w:p>
    <w:p>
      <w:pPr>
        <w:pStyle w:val="6"/>
        <w:rPr>
          <w:b/>
          <w:sz w:val="20"/>
        </w:rPr>
      </w:pPr>
      <w:r>
        <w:rPr>
          <w:rFonts w:ascii="SimSun" w:hAnsi="SimSun" w:eastAsia="SimSun" w:cs="SimSun"/>
          <w:sz w:val="24"/>
          <w:szCs w:val="24"/>
        </w:rPr>
        <w:drawing>
          <wp:inline distT="0" distB="0" distL="114300" distR="114300">
            <wp:extent cx="7086600" cy="5195570"/>
            <wp:effectExtent l="0" t="0" r="0" b="1270"/>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14"/>
                    <a:stretch>
                      <a:fillRect/>
                    </a:stretch>
                  </pic:blipFill>
                  <pic:spPr>
                    <a:xfrm>
                      <a:off x="0" y="0"/>
                      <a:ext cx="7086600" cy="5195570"/>
                    </a:xfrm>
                    <a:prstGeom prst="rect">
                      <a:avLst/>
                    </a:prstGeom>
                    <a:noFill/>
                    <a:ln w="9525">
                      <a:noFill/>
                    </a:ln>
                  </pic:spPr>
                </pic:pic>
              </a:graphicData>
            </a:graphic>
          </wp:inline>
        </w:drawing>
      </w:r>
    </w:p>
    <w:p>
      <w:pPr>
        <w:pStyle w:val="6"/>
        <w:rPr>
          <w:b/>
          <w:sz w:val="20"/>
        </w:rPr>
      </w:pPr>
    </w:p>
    <w:p>
      <w:pPr>
        <w:pStyle w:val="6"/>
        <w:rPr>
          <w:b/>
          <w:sz w:val="20"/>
        </w:rPr>
      </w:pPr>
    </w:p>
    <w:p>
      <w:pPr>
        <w:pStyle w:val="6"/>
        <w:spacing w:before="3"/>
        <w:rPr>
          <w:b/>
          <w:sz w:val="12"/>
        </w:rPr>
      </w:pPr>
    </w:p>
    <w:p>
      <w:pPr>
        <w:spacing w:after="0"/>
        <w:jc w:val="center"/>
        <w:rPr>
          <w:rFonts w:hint="default"/>
          <w:sz w:val="28"/>
          <w:lang w:val="en-IN"/>
        </w:rPr>
      </w:pPr>
      <w:r>
        <w:rPr>
          <w:rFonts w:hint="default"/>
          <w:sz w:val="28"/>
          <w:lang w:val="en-IN"/>
        </w:rPr>
        <w:t xml:space="preserve"> </w:t>
      </w:r>
    </w:p>
    <w:p>
      <w:pPr>
        <w:spacing w:after="0"/>
        <w:jc w:val="center"/>
        <w:rPr>
          <w:rFonts w:hint="default"/>
          <w:sz w:val="28"/>
          <w:lang w:val="en-IN"/>
        </w:rPr>
      </w:pPr>
    </w:p>
    <w:p>
      <w:pPr>
        <w:spacing w:after="0"/>
        <w:jc w:val="center"/>
        <w:rPr>
          <w:rFonts w:hint="default"/>
          <w:sz w:val="28"/>
          <w:lang w:val="en-IN"/>
        </w:rPr>
      </w:pPr>
    </w:p>
    <w:p>
      <w:pPr>
        <w:spacing w:after="0"/>
        <w:jc w:val="center"/>
        <w:rPr>
          <w:rFonts w:hint="default"/>
          <w:sz w:val="28"/>
          <w:lang w:val="en-IN"/>
        </w:rPr>
      </w:pPr>
    </w:p>
    <w:p>
      <w:pPr>
        <w:spacing w:before="0"/>
        <w:ind w:left="1580" w:right="1423" w:firstLine="0"/>
        <w:jc w:val="center"/>
        <w:rPr>
          <w:b/>
          <w:i/>
          <w:sz w:val="28"/>
        </w:rPr>
      </w:pPr>
      <w:r>
        <w:rPr>
          <w:b/>
          <w:i/>
          <w:color w:val="17406C"/>
          <w:sz w:val="28"/>
        </w:rPr>
        <w:t>Figure</w:t>
      </w:r>
      <w:r>
        <w:rPr>
          <w:b/>
          <w:i/>
          <w:color w:val="17406C"/>
          <w:spacing w:val="-4"/>
          <w:sz w:val="28"/>
        </w:rPr>
        <w:t xml:space="preserve"> </w:t>
      </w:r>
      <w:r>
        <w:rPr>
          <w:b/>
          <w:i/>
          <w:color w:val="17406C"/>
          <w:sz w:val="28"/>
        </w:rPr>
        <w:t>7 E-R</w:t>
      </w:r>
      <w:r>
        <w:rPr>
          <w:b/>
          <w:i/>
          <w:color w:val="17406C"/>
          <w:spacing w:val="-4"/>
          <w:sz w:val="28"/>
        </w:rPr>
        <w:t xml:space="preserve"> </w:t>
      </w:r>
      <w:r>
        <w:rPr>
          <w:b/>
          <w:i/>
          <w:color w:val="17406C"/>
          <w:sz w:val="28"/>
        </w:rPr>
        <w:t>Diagram</w:t>
      </w:r>
    </w:p>
    <w:p>
      <w:pPr>
        <w:spacing w:after="0"/>
        <w:jc w:val="center"/>
        <w:rPr>
          <w:rFonts w:hint="default"/>
          <w:sz w:val="28"/>
          <w:lang w:val="en-IN"/>
        </w:rPr>
        <w:sectPr>
          <w:pgSz w:w="12240" w:h="15840"/>
          <w:pgMar w:top="1440" w:right="400" w:bottom="1640" w:left="520" w:header="741" w:footer="1447" w:gutter="0"/>
          <w:pgBorders w:offsetFrom="page">
            <w:top w:val="single" w:color="000000" w:sz="8" w:space="24"/>
            <w:left w:val="single" w:color="000000" w:sz="8" w:space="24"/>
            <w:bottom w:val="single" w:color="000000" w:sz="8" w:space="24"/>
            <w:right w:val="single" w:color="000000" w:sz="8" w:space="24"/>
          </w:pgBorders>
          <w:cols w:space="720" w:num="1"/>
        </w:sectPr>
      </w:pPr>
    </w:p>
    <w:p>
      <w:pPr>
        <w:pStyle w:val="6"/>
        <w:rPr>
          <w:rFonts w:hint="default"/>
          <w:b/>
          <w:sz w:val="20"/>
          <w:lang w:val="en-IN"/>
        </w:rPr>
      </w:pPr>
      <w:r>
        <w:rPr>
          <w:rFonts w:hint="default"/>
          <w:b/>
          <w:sz w:val="20"/>
          <w:lang w:val="en-IN"/>
        </w:rPr>
        <w:tab/>
      </w:r>
      <w:r>
        <w:rPr>
          <w:rFonts w:hint="default"/>
          <w:b/>
          <w:sz w:val="20"/>
          <w:lang w:val="en-IN"/>
        </w:rPr>
        <w:tab/>
      </w:r>
      <w:r>
        <w:rPr>
          <w:rFonts w:hint="default"/>
          <w:b/>
          <w:sz w:val="20"/>
          <w:lang w:val="en-IN"/>
        </w:rPr>
        <w:tab/>
      </w:r>
      <w:r>
        <w:rPr>
          <w:rFonts w:hint="default"/>
          <w:b/>
          <w:sz w:val="20"/>
          <w:lang w:val="en-IN"/>
        </w:rPr>
        <w:tab/>
      </w:r>
    </w:p>
    <w:p>
      <w:pPr>
        <w:pStyle w:val="6"/>
        <w:spacing w:before="4"/>
        <w:rPr>
          <w:b/>
          <w:sz w:val="10"/>
        </w:rPr>
      </w:pPr>
    </w:p>
    <w:p>
      <w:pPr>
        <w:pStyle w:val="6"/>
        <w:spacing w:before="6"/>
        <w:rPr>
          <w:b/>
          <w:i/>
          <w:sz w:val="29"/>
        </w:rPr>
      </w:pPr>
    </w:p>
    <w:p>
      <w:pPr>
        <w:pStyle w:val="6"/>
        <w:rPr>
          <w:rFonts w:hint="default"/>
          <w:b/>
          <w:sz w:val="20"/>
          <w:lang w:val="en-IN"/>
        </w:rPr>
      </w:pPr>
      <w:bookmarkStart w:id="45" w:name="_bookmark31"/>
      <w:bookmarkEnd w:id="45"/>
      <w:bookmarkStart w:id="46" w:name="_bookmark32"/>
      <w:bookmarkEnd w:id="46"/>
      <w:r>
        <w:rPr>
          <w:rFonts w:hint="default"/>
          <w:b/>
          <w:sz w:val="20"/>
          <w:lang w:val="en-IN"/>
        </w:rPr>
        <w:tab/>
      </w:r>
      <w:r>
        <w:rPr>
          <w:rFonts w:hint="default"/>
          <w:b/>
          <w:sz w:val="20"/>
          <w:lang w:val="en-IN"/>
        </w:rPr>
        <w:tab/>
      </w:r>
      <w:r>
        <w:rPr>
          <w:rFonts w:hint="default"/>
          <w:b/>
          <w:sz w:val="20"/>
          <w:lang w:val="en-IN"/>
        </w:rPr>
        <w:tab/>
      </w:r>
      <w:r>
        <w:rPr>
          <w:rFonts w:hint="default"/>
          <w:b/>
          <w:sz w:val="20"/>
          <w:lang w:val="en-IN"/>
        </w:rPr>
        <w:tab/>
      </w:r>
      <w:r>
        <w:rPr>
          <w:rFonts w:hint="default"/>
          <w:b/>
          <w:sz w:val="20"/>
          <w:lang w:val="en-IN"/>
        </w:rPr>
        <w:tab/>
      </w:r>
      <w:r>
        <w:rPr>
          <w:rFonts w:hint="default"/>
          <w:b/>
          <w:sz w:val="36"/>
          <w:szCs w:val="36"/>
          <w:lang w:val="en-IN"/>
        </w:rPr>
        <w:t>TABLE STRUCTURE:</w:t>
      </w:r>
    </w:p>
    <w:p>
      <w:pPr>
        <w:pStyle w:val="6"/>
        <w:rPr>
          <w:rFonts w:hint="default"/>
          <w:b/>
          <w:sz w:val="20"/>
          <w:lang w:val="en-IN"/>
        </w:rPr>
      </w:pPr>
      <w:r>
        <w:rPr>
          <w:rFonts w:hint="default"/>
          <w:b/>
          <w:sz w:val="20"/>
          <w:lang w:val="en-IN"/>
        </w:rPr>
        <w:tab/>
      </w:r>
      <w:r>
        <w:rPr>
          <w:rFonts w:hint="default"/>
          <w:b/>
          <w:sz w:val="20"/>
          <w:lang w:val="en-IN"/>
        </w:rPr>
        <w:tab/>
      </w:r>
      <w:r>
        <w:rPr>
          <w:rFonts w:hint="default"/>
          <w:b/>
          <w:sz w:val="20"/>
          <w:lang w:val="en-IN"/>
        </w:rPr>
        <w:tab/>
      </w:r>
      <w:r>
        <w:rPr>
          <w:rFonts w:hint="default"/>
          <w:b/>
          <w:sz w:val="20"/>
          <w:lang w:val="en-IN"/>
        </w:rPr>
        <w:tab/>
      </w:r>
    </w:p>
    <w:p>
      <w:pPr>
        <w:pStyle w:val="6"/>
        <w:spacing w:before="10"/>
        <w:rPr>
          <w:b/>
          <w:sz w:val="10"/>
        </w:rPr>
      </w:pPr>
      <w:bookmarkStart w:id="47" w:name="_bookmark33"/>
      <w:bookmarkEnd w:id="47"/>
    </w:p>
    <w:p>
      <w:pPr>
        <w:pStyle w:val="6"/>
        <w:ind w:left="100"/>
        <w:rPr>
          <w:sz w:val="20"/>
        </w:rPr>
      </w:pPr>
    </w:p>
    <w:p>
      <w:pPr>
        <w:pStyle w:val="6"/>
        <w:ind w:left="100"/>
        <w:rPr>
          <w:sz w:val="28"/>
          <w:szCs w:val="28"/>
        </w:rPr>
      </w:pPr>
    </w:p>
    <w:p>
      <w:pPr>
        <w:pStyle w:val="6"/>
        <w:ind w:left="100"/>
        <w:rPr>
          <w:rFonts w:hint="default"/>
          <w:sz w:val="28"/>
          <w:szCs w:val="28"/>
          <w:lang w:val="en-IN"/>
        </w:rPr>
      </w:pPr>
      <w:r>
        <w:rPr>
          <w:rFonts w:hint="default"/>
          <w:sz w:val="28"/>
          <w:szCs w:val="28"/>
          <w:lang w:val="en-IN"/>
        </w:rPr>
        <w:t xml:space="preserve">      TABLES:</w:t>
      </w:r>
    </w:p>
    <w:p>
      <w:pPr>
        <w:pStyle w:val="6"/>
        <w:ind w:left="100"/>
        <w:rPr>
          <w:rFonts w:hint="default"/>
          <w:sz w:val="28"/>
          <w:szCs w:val="28"/>
          <w:lang w:val="en-IN"/>
        </w:rPr>
      </w:pPr>
      <w:r>
        <w:rPr>
          <w:rFonts w:hint="default"/>
          <w:sz w:val="28"/>
          <w:szCs w:val="28"/>
          <w:lang w:val="en-IN"/>
        </w:rPr>
        <w:t xml:space="preserve"> </w:t>
      </w:r>
    </w:p>
    <w:p>
      <w:pPr>
        <w:pStyle w:val="6"/>
        <w:ind w:left="100"/>
        <w:rPr>
          <w:rFonts w:hint="default"/>
          <w:sz w:val="28"/>
          <w:szCs w:val="28"/>
          <w:lang w:val="en-IN"/>
        </w:rPr>
      </w:pPr>
      <w:r>
        <w:rPr>
          <w:rFonts w:hint="default"/>
          <w:sz w:val="28"/>
          <w:szCs w:val="28"/>
          <w:lang w:val="en-IN"/>
        </w:rPr>
        <w:drawing>
          <wp:inline distT="0" distB="0" distL="114300" distR="114300">
            <wp:extent cx="3323590" cy="2791460"/>
            <wp:effectExtent l="0" t="0" r="13970" b="12700"/>
            <wp:docPr id="49" name="Picture 49" descr="Screenshot 2023-03-11 00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reenshot 2023-03-11 000415"/>
                    <pic:cNvPicPr>
                      <a:picLocks noChangeAspect="1"/>
                    </pic:cNvPicPr>
                  </pic:nvPicPr>
                  <pic:blipFill>
                    <a:blip r:embed="rId15"/>
                    <a:stretch>
                      <a:fillRect/>
                    </a:stretch>
                  </pic:blipFill>
                  <pic:spPr>
                    <a:xfrm>
                      <a:off x="0" y="0"/>
                      <a:ext cx="3323590" cy="2791460"/>
                    </a:xfrm>
                    <a:prstGeom prst="rect">
                      <a:avLst/>
                    </a:prstGeom>
                  </pic:spPr>
                </pic:pic>
              </a:graphicData>
            </a:graphic>
          </wp:inline>
        </w:drawing>
      </w:r>
    </w:p>
    <w:p>
      <w:pPr>
        <w:pStyle w:val="6"/>
        <w:ind w:left="100"/>
        <w:rPr>
          <w:rFonts w:hint="default"/>
          <w:sz w:val="28"/>
          <w:szCs w:val="28"/>
          <w:lang w:val="en-IN"/>
        </w:rPr>
      </w:pPr>
    </w:p>
    <w:p>
      <w:pPr>
        <w:pStyle w:val="6"/>
        <w:ind w:left="100"/>
        <w:rPr>
          <w:rFonts w:hint="default"/>
          <w:sz w:val="28"/>
          <w:szCs w:val="28"/>
          <w:lang w:val="en-IN"/>
        </w:rPr>
      </w:pPr>
    </w:p>
    <w:p>
      <w:pPr>
        <w:pStyle w:val="6"/>
        <w:ind w:left="100"/>
        <w:rPr>
          <w:rFonts w:hint="default"/>
          <w:sz w:val="28"/>
          <w:szCs w:val="28"/>
          <w:lang w:val="en-IN"/>
        </w:rPr>
      </w:pPr>
      <w:r>
        <w:rPr>
          <w:rFonts w:hint="default"/>
          <w:sz w:val="28"/>
          <w:szCs w:val="28"/>
          <w:lang w:val="en-IN"/>
        </w:rPr>
        <w:t>Admin:</w:t>
      </w:r>
    </w:p>
    <w:p>
      <w:pPr>
        <w:pStyle w:val="6"/>
        <w:ind w:left="100"/>
        <w:rPr>
          <w:rFonts w:hint="default"/>
          <w:sz w:val="28"/>
          <w:szCs w:val="28"/>
          <w:lang w:val="en-IN"/>
        </w:rPr>
      </w:pPr>
      <w:r>
        <w:rPr>
          <w:rFonts w:hint="default"/>
          <w:sz w:val="28"/>
          <w:szCs w:val="28"/>
          <w:lang w:val="en-IN"/>
        </w:rPr>
        <w:drawing>
          <wp:inline distT="0" distB="0" distL="114300" distR="114300">
            <wp:extent cx="6761480" cy="1783080"/>
            <wp:effectExtent l="0" t="0" r="5080" b="0"/>
            <wp:docPr id="52" name="Picture 52" descr="Screenshot 2023-03-11 000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shot 2023-03-11 000228"/>
                    <pic:cNvPicPr>
                      <a:picLocks noChangeAspect="1"/>
                    </pic:cNvPicPr>
                  </pic:nvPicPr>
                  <pic:blipFill>
                    <a:blip r:embed="rId16"/>
                    <a:stretch>
                      <a:fillRect/>
                    </a:stretch>
                  </pic:blipFill>
                  <pic:spPr>
                    <a:xfrm>
                      <a:off x="0" y="0"/>
                      <a:ext cx="6761480" cy="1783080"/>
                    </a:xfrm>
                    <a:prstGeom prst="rect">
                      <a:avLst/>
                    </a:prstGeom>
                  </pic:spPr>
                </pic:pic>
              </a:graphicData>
            </a:graphic>
          </wp:inline>
        </w:drawing>
      </w:r>
    </w:p>
    <w:p>
      <w:pPr>
        <w:pStyle w:val="6"/>
        <w:spacing w:before="6"/>
        <w:rPr>
          <w:b/>
          <w:sz w:val="9"/>
        </w:rPr>
      </w:pPr>
    </w:p>
    <w:p>
      <w:pPr>
        <w:pStyle w:val="6"/>
        <w:ind w:left="100"/>
        <w:rPr>
          <w:sz w:val="20"/>
        </w:rPr>
      </w:pPr>
    </w:p>
    <w:p>
      <w:pPr>
        <w:pStyle w:val="6"/>
        <w:spacing w:before="6"/>
        <w:rPr>
          <w:b/>
          <w:sz w:val="9"/>
        </w:rPr>
      </w:pPr>
    </w:p>
    <w:p>
      <w:pPr>
        <w:pStyle w:val="6"/>
        <w:ind w:left="100"/>
        <w:rPr>
          <w:sz w:val="20"/>
        </w:rPr>
      </w:pPr>
    </w:p>
    <w:p>
      <w:pPr>
        <w:pStyle w:val="6"/>
        <w:spacing w:before="6"/>
        <w:rPr>
          <w:b/>
          <w:sz w:val="9"/>
        </w:rPr>
      </w:pPr>
    </w:p>
    <w:p>
      <w:pPr>
        <w:pStyle w:val="6"/>
        <w:ind w:left="100"/>
        <w:rPr>
          <w:sz w:val="20"/>
        </w:rPr>
      </w:pPr>
    </w:p>
    <w:p>
      <w:pPr>
        <w:pStyle w:val="6"/>
        <w:spacing w:before="6"/>
        <w:rPr>
          <w:b/>
          <w:sz w:val="9"/>
        </w:rPr>
      </w:pPr>
    </w:p>
    <w:p>
      <w:pPr>
        <w:pStyle w:val="6"/>
        <w:ind w:left="100"/>
        <w:rPr>
          <w:sz w:val="20"/>
        </w:rPr>
      </w:pPr>
    </w:p>
    <w:p>
      <w:pPr>
        <w:pStyle w:val="6"/>
        <w:spacing w:before="6"/>
        <w:rPr>
          <w:b/>
          <w:sz w:val="9"/>
        </w:rPr>
      </w:pPr>
    </w:p>
    <w:p>
      <w:pPr>
        <w:pStyle w:val="6"/>
        <w:ind w:left="100"/>
        <w:rPr>
          <w:sz w:val="20"/>
        </w:rPr>
      </w:pPr>
    </w:p>
    <w:p>
      <w:pPr>
        <w:pStyle w:val="6"/>
        <w:spacing w:before="6"/>
        <w:rPr>
          <w:b/>
          <w:sz w:val="9"/>
        </w:rPr>
      </w:pPr>
    </w:p>
    <w:p>
      <w:pPr>
        <w:pStyle w:val="6"/>
        <w:ind w:left="100"/>
        <w:rPr>
          <w:sz w:val="20"/>
        </w:rPr>
      </w:pPr>
    </w:p>
    <w:p>
      <w:pPr>
        <w:pStyle w:val="6"/>
        <w:spacing w:before="6"/>
        <w:rPr>
          <w:b/>
          <w:sz w:val="9"/>
        </w:rPr>
      </w:pPr>
    </w:p>
    <w:p>
      <w:pPr>
        <w:pStyle w:val="6"/>
        <w:ind w:left="100"/>
        <w:rPr>
          <w:sz w:val="20"/>
        </w:rPr>
      </w:pPr>
    </w:p>
    <w:p>
      <w:pPr>
        <w:spacing w:after="0"/>
        <w:ind w:firstLine="640" w:firstLineChars="200"/>
        <w:rPr>
          <w:rFonts w:hint="default"/>
          <w:sz w:val="20"/>
        </w:rPr>
      </w:pPr>
      <w:r>
        <w:rPr>
          <w:rFonts w:hint="default"/>
          <w:sz w:val="32"/>
          <w:szCs w:val="32"/>
        </w:rPr>
        <w:t>Customer</w:t>
      </w:r>
      <w:r>
        <w:rPr>
          <w:rFonts w:hint="default"/>
          <w:sz w:val="20"/>
        </w:rPr>
        <w:t xml:space="preserve">:  </w:t>
      </w:r>
    </w:p>
    <w:p>
      <w:pPr>
        <w:spacing w:after="0"/>
        <w:ind w:firstLine="400" w:firstLineChars="200"/>
        <w:rPr>
          <w:rFonts w:hint="default"/>
          <w:sz w:val="20"/>
        </w:rPr>
      </w:pPr>
    </w:p>
    <w:p>
      <w:pPr>
        <w:spacing w:after="0"/>
        <w:ind w:firstLine="400" w:firstLineChars="200"/>
        <w:rPr>
          <w:rFonts w:hint="default"/>
          <w:sz w:val="20"/>
        </w:rPr>
      </w:pPr>
    </w:p>
    <w:p>
      <w:pPr>
        <w:spacing w:after="0"/>
        <w:ind w:firstLine="480" w:firstLineChars="200"/>
        <w:rPr>
          <w:rFonts w:ascii="SimSun" w:hAnsi="SimSun" w:eastAsia="SimSun" w:cs="SimSun"/>
          <w:sz w:val="24"/>
          <w:szCs w:val="24"/>
        </w:rPr>
      </w:pPr>
      <w:r>
        <w:rPr>
          <w:rFonts w:ascii="SimSun" w:hAnsi="SimSun" w:eastAsia="SimSun" w:cs="SimSun"/>
          <w:sz w:val="24"/>
          <w:szCs w:val="24"/>
        </w:rPr>
        <w:drawing>
          <wp:inline distT="0" distB="0" distL="114300" distR="114300">
            <wp:extent cx="5524500" cy="1838325"/>
            <wp:effectExtent l="0" t="0" r="7620" b="5715"/>
            <wp:docPr id="54" name="Picture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3" descr="IMG_256"/>
                    <pic:cNvPicPr>
                      <a:picLocks noChangeAspect="1"/>
                    </pic:cNvPicPr>
                  </pic:nvPicPr>
                  <pic:blipFill>
                    <a:blip r:embed="rId17"/>
                    <a:stretch>
                      <a:fillRect/>
                    </a:stretch>
                  </pic:blipFill>
                  <pic:spPr>
                    <a:xfrm>
                      <a:off x="0" y="0"/>
                      <a:ext cx="5524500" cy="1838325"/>
                    </a:xfrm>
                    <a:prstGeom prst="rect">
                      <a:avLst/>
                    </a:prstGeom>
                    <a:noFill/>
                    <a:ln w="9525">
                      <a:noFill/>
                    </a:ln>
                  </pic:spPr>
                </pic:pic>
              </a:graphicData>
            </a:graphic>
          </wp:inline>
        </w:drawing>
      </w:r>
    </w:p>
    <w:p>
      <w:pPr>
        <w:spacing w:after="0"/>
        <w:ind w:firstLine="480" w:firstLineChars="200"/>
        <w:rPr>
          <w:rFonts w:ascii="SimSun" w:hAnsi="SimSun" w:eastAsia="SimSun" w:cs="SimSun"/>
          <w:sz w:val="24"/>
          <w:szCs w:val="24"/>
        </w:rPr>
      </w:pPr>
    </w:p>
    <w:p>
      <w:pPr>
        <w:spacing w:after="0"/>
        <w:ind w:firstLine="480" w:firstLineChars="200"/>
        <w:rPr>
          <w:rFonts w:ascii="SimSun" w:hAnsi="SimSun" w:eastAsia="SimSun" w:cs="SimSun"/>
          <w:sz w:val="24"/>
          <w:szCs w:val="24"/>
        </w:rPr>
      </w:pPr>
    </w:p>
    <w:p>
      <w:pPr>
        <w:spacing w:after="0"/>
        <w:ind w:firstLine="480" w:firstLineChars="200"/>
        <w:rPr>
          <w:rFonts w:ascii="SimSun" w:hAnsi="SimSun" w:eastAsia="SimSun" w:cs="SimSun"/>
          <w:sz w:val="24"/>
          <w:szCs w:val="24"/>
        </w:rPr>
      </w:pPr>
    </w:p>
    <w:p>
      <w:pPr>
        <w:spacing w:after="0"/>
        <w:ind w:firstLine="480" w:firstLineChars="200"/>
        <w:rPr>
          <w:rFonts w:ascii="SimSun" w:hAnsi="SimSun" w:eastAsia="SimSun" w:cs="SimSun"/>
          <w:sz w:val="24"/>
          <w:szCs w:val="24"/>
        </w:rPr>
      </w:pPr>
    </w:p>
    <w:p>
      <w:pPr>
        <w:spacing w:after="0"/>
        <w:ind w:firstLine="480" w:firstLineChars="200"/>
        <w:rPr>
          <w:rFonts w:hint="default" w:ascii="Times New Roman" w:hAnsi="Times New Roman" w:eastAsia="SimSun" w:cs="Times New Roman"/>
          <w:sz w:val="32"/>
          <w:szCs w:val="32"/>
          <w:lang w:val="en-IN"/>
        </w:rPr>
      </w:pPr>
      <w:r>
        <w:rPr>
          <w:rFonts w:hint="default" w:ascii="SimSun" w:hAnsi="SimSun" w:eastAsia="SimSun"/>
          <w:sz w:val="24"/>
          <w:szCs w:val="24"/>
          <w:lang w:val="en-IN"/>
        </w:rPr>
        <w:t xml:space="preserve">  </w:t>
      </w:r>
      <w:r>
        <w:rPr>
          <w:rFonts w:hint="default" w:ascii="Times New Roman" w:hAnsi="Times New Roman" w:eastAsia="SimSun" w:cs="Times New Roman"/>
          <w:sz w:val="32"/>
          <w:szCs w:val="32"/>
          <w:lang w:val="en-IN"/>
        </w:rPr>
        <w:t xml:space="preserve">Vendor: </w:t>
      </w:r>
    </w:p>
    <w:p>
      <w:pPr>
        <w:spacing w:after="0"/>
        <w:ind w:firstLine="640" w:firstLineChars="200"/>
        <w:rPr>
          <w:rFonts w:hint="default" w:ascii="Times New Roman" w:hAnsi="Times New Roman" w:eastAsia="SimSun" w:cs="Times New Roman"/>
          <w:sz w:val="32"/>
          <w:szCs w:val="32"/>
          <w:lang w:val="en-IN"/>
        </w:rPr>
      </w:pPr>
    </w:p>
    <w:p>
      <w:pPr>
        <w:spacing w:after="0"/>
        <w:ind w:firstLine="640" w:firstLineChars="200"/>
        <w:rPr>
          <w:rFonts w:hint="default" w:ascii="Times New Roman" w:hAnsi="Times New Roman" w:eastAsia="SimSun" w:cs="Times New Roman"/>
          <w:sz w:val="32"/>
          <w:szCs w:val="32"/>
          <w:lang w:val="en-IN"/>
        </w:rPr>
      </w:pPr>
    </w:p>
    <w:p>
      <w:pPr>
        <w:spacing w:after="0"/>
        <w:ind w:firstLine="480" w:firstLineChars="200"/>
        <w:rPr>
          <w:rFonts w:hint="default" w:ascii="Times New Roman" w:hAnsi="Times New Roman" w:eastAsia="SimSun" w:cs="Times New Roman"/>
          <w:sz w:val="32"/>
          <w:szCs w:val="32"/>
          <w:lang w:val="en-IN"/>
        </w:rPr>
        <w:sectPr>
          <w:pgSz w:w="12240" w:h="15840"/>
          <w:pgMar w:top="1440" w:right="400" w:bottom="1640" w:left="520" w:header="741" w:footer="1447" w:gutter="0"/>
          <w:pgBorders w:offsetFrom="page">
            <w:top w:val="single" w:color="000000" w:sz="8" w:space="24"/>
            <w:left w:val="single" w:color="000000" w:sz="8" w:space="24"/>
            <w:bottom w:val="single" w:color="000000" w:sz="8" w:space="24"/>
            <w:right w:val="single" w:color="000000" w:sz="8" w:space="24"/>
          </w:pgBorders>
          <w:cols w:space="720" w:num="1"/>
        </w:sectPr>
      </w:pPr>
      <w:r>
        <w:rPr>
          <w:rFonts w:ascii="SimSun" w:hAnsi="SimSun" w:eastAsia="SimSun" w:cs="SimSun"/>
          <w:sz w:val="24"/>
          <w:szCs w:val="24"/>
        </w:rPr>
        <w:drawing>
          <wp:inline distT="0" distB="0" distL="114300" distR="114300">
            <wp:extent cx="5915025" cy="1952625"/>
            <wp:effectExtent l="0" t="0" r="13335" b="13335"/>
            <wp:docPr id="55" name="Picture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4" descr="IMG_256"/>
                    <pic:cNvPicPr>
                      <a:picLocks noChangeAspect="1"/>
                    </pic:cNvPicPr>
                  </pic:nvPicPr>
                  <pic:blipFill>
                    <a:blip r:embed="rId18"/>
                    <a:stretch>
                      <a:fillRect/>
                    </a:stretch>
                  </pic:blipFill>
                  <pic:spPr>
                    <a:xfrm>
                      <a:off x="0" y="0"/>
                      <a:ext cx="5915025" cy="1952625"/>
                    </a:xfrm>
                    <a:prstGeom prst="rect">
                      <a:avLst/>
                    </a:prstGeom>
                    <a:noFill/>
                    <a:ln w="9525">
                      <a:noFill/>
                    </a:ln>
                  </pic:spPr>
                </pic:pic>
              </a:graphicData>
            </a:graphic>
          </wp:inline>
        </w:drawing>
      </w:r>
    </w:p>
    <w:p>
      <w:pPr>
        <w:pStyle w:val="6"/>
        <w:spacing w:before="6"/>
        <w:rPr>
          <w:b/>
          <w:sz w:val="9"/>
        </w:rPr>
      </w:pPr>
    </w:p>
    <w:p>
      <w:pPr>
        <w:pStyle w:val="6"/>
        <w:ind w:left="100"/>
        <w:rPr>
          <w:sz w:val="20"/>
        </w:rPr>
      </w:pPr>
    </w:p>
    <w:p>
      <w:pPr>
        <w:spacing w:after="0"/>
        <w:rPr>
          <w:sz w:val="20"/>
        </w:rPr>
      </w:pPr>
    </w:p>
    <w:p>
      <w:pPr>
        <w:spacing w:after="0"/>
        <w:rPr>
          <w:rFonts w:hint="default"/>
          <w:sz w:val="32"/>
          <w:szCs w:val="32"/>
          <w:lang w:val="en-IN"/>
        </w:rPr>
      </w:pPr>
      <w:r>
        <w:rPr>
          <w:rFonts w:hint="default"/>
          <w:sz w:val="20"/>
          <w:lang w:val="en-IN"/>
        </w:rPr>
        <w:tab/>
      </w:r>
      <w:r>
        <w:rPr>
          <w:rFonts w:hint="default"/>
          <w:sz w:val="32"/>
          <w:szCs w:val="32"/>
          <w:lang w:val="en-IN"/>
        </w:rPr>
        <w:t>Catelogue</w:t>
      </w:r>
    </w:p>
    <w:p>
      <w:pPr>
        <w:spacing w:after="0"/>
        <w:rPr>
          <w:rFonts w:hint="default"/>
          <w:sz w:val="32"/>
          <w:szCs w:val="32"/>
          <w:lang w:val="en-IN"/>
        </w:rPr>
      </w:pPr>
    </w:p>
    <w:p>
      <w:pPr>
        <w:spacing w:after="0"/>
        <w:rPr>
          <w:rFonts w:hint="default"/>
          <w:sz w:val="32"/>
          <w:szCs w:val="32"/>
          <w:lang w:val="en-IN"/>
        </w:rPr>
      </w:pPr>
      <w:r>
        <w:rPr>
          <w:rFonts w:hint="default"/>
          <w:sz w:val="32"/>
          <w:szCs w:val="32"/>
          <w:lang w:val="en-IN"/>
        </w:rPr>
        <w:t xml:space="preserve">       </w:t>
      </w:r>
      <w:r>
        <w:rPr>
          <w:rFonts w:ascii="SimSun" w:hAnsi="SimSun" w:eastAsia="SimSun" w:cs="SimSun"/>
          <w:sz w:val="24"/>
          <w:szCs w:val="24"/>
        </w:rPr>
        <w:drawing>
          <wp:inline distT="0" distB="0" distL="114300" distR="114300">
            <wp:extent cx="6256020" cy="2102485"/>
            <wp:effectExtent l="0" t="0" r="7620" b="635"/>
            <wp:docPr id="56" name="Picture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5" descr="IMG_256"/>
                    <pic:cNvPicPr>
                      <a:picLocks noChangeAspect="1"/>
                    </pic:cNvPicPr>
                  </pic:nvPicPr>
                  <pic:blipFill>
                    <a:blip r:embed="rId19"/>
                    <a:stretch>
                      <a:fillRect/>
                    </a:stretch>
                  </pic:blipFill>
                  <pic:spPr>
                    <a:xfrm>
                      <a:off x="0" y="0"/>
                      <a:ext cx="6256020" cy="2102485"/>
                    </a:xfrm>
                    <a:prstGeom prst="rect">
                      <a:avLst/>
                    </a:prstGeom>
                    <a:noFill/>
                    <a:ln w="9525">
                      <a:noFill/>
                    </a:ln>
                  </pic:spPr>
                </pic:pic>
              </a:graphicData>
            </a:graphic>
          </wp:inline>
        </w:drawing>
      </w:r>
    </w:p>
    <w:p>
      <w:pPr>
        <w:spacing w:after="0"/>
        <w:rPr>
          <w:rFonts w:hint="default"/>
          <w:sz w:val="32"/>
          <w:szCs w:val="32"/>
          <w:lang w:val="en-IN"/>
        </w:rPr>
      </w:pPr>
      <w:r>
        <w:rPr>
          <w:rFonts w:hint="default"/>
          <w:sz w:val="32"/>
          <w:szCs w:val="32"/>
          <w:lang w:val="en-IN"/>
        </w:rPr>
        <w:tab/>
      </w:r>
    </w:p>
    <w:p>
      <w:pPr>
        <w:spacing w:after="0"/>
        <w:rPr>
          <w:rFonts w:hint="default"/>
          <w:sz w:val="32"/>
          <w:szCs w:val="32"/>
          <w:lang w:val="en-IN"/>
        </w:rPr>
      </w:pPr>
    </w:p>
    <w:p>
      <w:pPr>
        <w:spacing w:after="0"/>
        <w:rPr>
          <w:rFonts w:hint="default"/>
          <w:sz w:val="32"/>
          <w:szCs w:val="32"/>
          <w:lang w:val="en-IN"/>
        </w:rPr>
      </w:pPr>
    </w:p>
    <w:p>
      <w:pPr>
        <w:spacing w:after="0"/>
        <w:rPr>
          <w:rFonts w:hint="default"/>
          <w:sz w:val="32"/>
          <w:szCs w:val="32"/>
          <w:lang w:val="en-IN"/>
        </w:rPr>
      </w:pPr>
    </w:p>
    <w:p>
      <w:pPr>
        <w:spacing w:after="0"/>
        <w:rPr>
          <w:rFonts w:hint="default"/>
          <w:sz w:val="32"/>
          <w:szCs w:val="32"/>
          <w:lang w:val="en-IN"/>
        </w:rPr>
      </w:pPr>
    </w:p>
    <w:p>
      <w:pPr>
        <w:spacing w:after="0"/>
        <w:rPr>
          <w:rFonts w:hint="default"/>
          <w:sz w:val="32"/>
          <w:szCs w:val="32"/>
          <w:lang w:val="en-IN"/>
        </w:rPr>
      </w:pPr>
      <w:r>
        <w:rPr>
          <w:rFonts w:hint="default"/>
          <w:sz w:val="32"/>
          <w:szCs w:val="32"/>
          <w:lang w:val="en-IN"/>
        </w:rPr>
        <w:tab/>
      </w:r>
      <w:r>
        <w:rPr>
          <w:rFonts w:hint="default"/>
          <w:sz w:val="32"/>
          <w:szCs w:val="32"/>
          <w:lang w:val="en-IN"/>
        </w:rPr>
        <w:t>Booking</w:t>
      </w:r>
    </w:p>
    <w:p>
      <w:pPr>
        <w:spacing w:after="0"/>
        <w:rPr>
          <w:rFonts w:hint="default"/>
          <w:sz w:val="32"/>
          <w:szCs w:val="32"/>
          <w:lang w:val="en-IN"/>
        </w:rPr>
      </w:pPr>
    </w:p>
    <w:p>
      <w:pPr>
        <w:spacing w:after="0"/>
        <w:rPr>
          <w:rFonts w:hint="default"/>
          <w:sz w:val="32"/>
          <w:szCs w:val="32"/>
          <w:lang w:val="en-IN"/>
        </w:rPr>
      </w:pPr>
      <w:r>
        <w:rPr>
          <w:rFonts w:hint="default"/>
          <w:sz w:val="32"/>
          <w:szCs w:val="32"/>
          <w:lang w:val="en-IN"/>
        </w:rPr>
        <w:t xml:space="preserve">         </w:t>
      </w:r>
      <w:r>
        <w:rPr>
          <w:rFonts w:ascii="SimSun" w:hAnsi="SimSun" w:eastAsia="SimSun" w:cs="SimSun"/>
          <w:sz w:val="24"/>
          <w:szCs w:val="24"/>
        </w:rPr>
        <w:drawing>
          <wp:inline distT="0" distB="0" distL="114300" distR="114300">
            <wp:extent cx="6290310" cy="2466340"/>
            <wp:effectExtent l="0" t="0" r="3810" b="2540"/>
            <wp:docPr id="57" name="Picture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6" descr="IMG_256"/>
                    <pic:cNvPicPr>
                      <a:picLocks noChangeAspect="1"/>
                    </pic:cNvPicPr>
                  </pic:nvPicPr>
                  <pic:blipFill>
                    <a:blip r:embed="rId20"/>
                    <a:stretch>
                      <a:fillRect/>
                    </a:stretch>
                  </pic:blipFill>
                  <pic:spPr>
                    <a:xfrm>
                      <a:off x="0" y="0"/>
                      <a:ext cx="6290310" cy="2466340"/>
                    </a:xfrm>
                    <a:prstGeom prst="rect">
                      <a:avLst/>
                    </a:prstGeom>
                    <a:noFill/>
                    <a:ln w="9525">
                      <a:noFill/>
                    </a:ln>
                  </pic:spPr>
                </pic:pic>
              </a:graphicData>
            </a:graphic>
          </wp:inline>
        </w:drawing>
      </w:r>
    </w:p>
    <w:p>
      <w:pPr>
        <w:spacing w:after="0"/>
        <w:rPr>
          <w:rFonts w:hint="default"/>
          <w:sz w:val="32"/>
          <w:szCs w:val="32"/>
          <w:lang w:val="en-IN"/>
        </w:rPr>
        <w:sectPr>
          <w:pgSz w:w="12240" w:h="15840"/>
          <w:pgMar w:top="1440" w:right="400" w:bottom="1640" w:left="520" w:header="741" w:footer="1447" w:gutter="0"/>
          <w:pgBorders w:offsetFrom="page">
            <w:top w:val="single" w:color="000000" w:sz="8" w:space="24"/>
            <w:left w:val="single" w:color="000000" w:sz="8" w:space="24"/>
            <w:bottom w:val="single" w:color="000000" w:sz="8" w:space="24"/>
            <w:right w:val="single" w:color="000000" w:sz="8" w:space="24"/>
          </w:pgBorders>
          <w:cols w:space="720" w:num="1"/>
        </w:sectPr>
      </w:pPr>
      <w:r>
        <w:rPr>
          <w:rFonts w:hint="default"/>
          <w:sz w:val="32"/>
          <w:szCs w:val="32"/>
          <w:lang w:val="en-IN"/>
        </w:rPr>
        <w:tab/>
      </w:r>
    </w:p>
    <w:p>
      <w:pPr>
        <w:pStyle w:val="6"/>
        <w:spacing w:before="6"/>
        <w:rPr>
          <w:b/>
          <w:sz w:val="9"/>
        </w:rPr>
      </w:pPr>
    </w:p>
    <w:p>
      <w:pPr>
        <w:pStyle w:val="6"/>
        <w:ind w:left="100"/>
        <w:rPr>
          <w:sz w:val="20"/>
        </w:rPr>
      </w:pPr>
    </w:p>
    <w:p>
      <w:pPr>
        <w:spacing w:after="0"/>
        <w:rPr>
          <w:rFonts w:hint="default"/>
          <w:sz w:val="32"/>
          <w:szCs w:val="32"/>
          <w:lang w:val="en-IN"/>
        </w:rPr>
      </w:pPr>
      <w:r>
        <w:rPr>
          <w:rFonts w:hint="default"/>
          <w:sz w:val="20"/>
          <w:lang w:val="en-IN"/>
        </w:rPr>
        <w:tab/>
      </w:r>
      <w:r>
        <w:rPr>
          <w:rFonts w:hint="default"/>
          <w:sz w:val="32"/>
          <w:szCs w:val="32"/>
          <w:lang w:val="en-IN"/>
        </w:rPr>
        <w:t>Cart Items:</w:t>
      </w:r>
    </w:p>
    <w:p>
      <w:pPr>
        <w:spacing w:after="0"/>
        <w:rPr>
          <w:rFonts w:hint="default"/>
          <w:sz w:val="32"/>
          <w:szCs w:val="32"/>
          <w:lang w:val="en-IN"/>
        </w:rPr>
      </w:pPr>
    </w:p>
    <w:p>
      <w:pPr>
        <w:spacing w:after="0"/>
        <w:rPr>
          <w:rFonts w:hint="default"/>
          <w:sz w:val="32"/>
          <w:szCs w:val="32"/>
          <w:lang w:val="en-IN"/>
        </w:rPr>
      </w:pPr>
      <w:r>
        <w:rPr>
          <w:rFonts w:hint="default"/>
          <w:sz w:val="32"/>
          <w:szCs w:val="32"/>
          <w:lang w:val="en-IN"/>
        </w:rPr>
        <w:tab/>
      </w:r>
      <w:r>
        <w:rPr>
          <w:rFonts w:ascii="SimSun" w:hAnsi="SimSun" w:eastAsia="SimSun" w:cs="SimSun"/>
          <w:sz w:val="24"/>
          <w:szCs w:val="24"/>
        </w:rPr>
        <w:drawing>
          <wp:inline distT="0" distB="0" distL="114300" distR="114300">
            <wp:extent cx="6439535" cy="1786890"/>
            <wp:effectExtent l="0" t="0" r="6985" b="11430"/>
            <wp:docPr id="58" name="Picture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7" descr="IMG_256"/>
                    <pic:cNvPicPr>
                      <a:picLocks noChangeAspect="1"/>
                    </pic:cNvPicPr>
                  </pic:nvPicPr>
                  <pic:blipFill>
                    <a:blip r:embed="rId21"/>
                    <a:stretch>
                      <a:fillRect/>
                    </a:stretch>
                  </pic:blipFill>
                  <pic:spPr>
                    <a:xfrm>
                      <a:off x="0" y="0"/>
                      <a:ext cx="6439535" cy="1786890"/>
                    </a:xfrm>
                    <a:prstGeom prst="rect">
                      <a:avLst/>
                    </a:prstGeom>
                    <a:noFill/>
                    <a:ln w="9525">
                      <a:noFill/>
                    </a:ln>
                  </pic:spPr>
                </pic:pic>
              </a:graphicData>
            </a:graphic>
          </wp:inline>
        </w:drawing>
      </w:r>
    </w:p>
    <w:p>
      <w:pPr>
        <w:spacing w:after="0"/>
        <w:rPr>
          <w:rFonts w:hint="default"/>
          <w:sz w:val="32"/>
          <w:szCs w:val="32"/>
          <w:lang w:val="en-IN"/>
        </w:rPr>
        <w:sectPr>
          <w:pgSz w:w="12240" w:h="15840"/>
          <w:pgMar w:top="1440" w:right="400" w:bottom="1640" w:left="520" w:header="741" w:footer="1447" w:gutter="0"/>
          <w:pgBorders w:offsetFrom="page">
            <w:top w:val="single" w:color="000000" w:sz="8" w:space="24"/>
            <w:left w:val="single" w:color="000000" w:sz="8" w:space="24"/>
            <w:bottom w:val="single" w:color="000000" w:sz="8" w:space="24"/>
            <w:right w:val="single" w:color="000000" w:sz="8" w:space="24"/>
          </w:pgBorders>
          <w:cols w:space="720" w:num="1"/>
        </w:sectPr>
      </w:pPr>
      <w:r>
        <w:rPr>
          <w:rFonts w:hint="default"/>
          <w:sz w:val="32"/>
          <w:szCs w:val="32"/>
          <w:lang w:val="en-IN"/>
        </w:rPr>
        <w:tab/>
      </w:r>
    </w:p>
    <w:p>
      <w:pPr>
        <w:pStyle w:val="6"/>
        <w:spacing w:before="6"/>
        <w:rPr>
          <w:b/>
          <w:sz w:val="9"/>
        </w:rPr>
      </w:pPr>
    </w:p>
    <w:p>
      <w:pPr>
        <w:pStyle w:val="6"/>
        <w:spacing w:before="6"/>
        <w:rPr>
          <w:b/>
          <w:sz w:val="9"/>
        </w:rPr>
      </w:pPr>
    </w:p>
    <w:p>
      <w:pPr>
        <w:pStyle w:val="6"/>
        <w:spacing w:before="6"/>
        <w:rPr>
          <w:rFonts w:hint="default"/>
          <w:b/>
          <w:sz w:val="40"/>
          <w:szCs w:val="40"/>
          <w:lang w:val="en-IN"/>
        </w:rPr>
      </w:pPr>
      <w:r>
        <w:rPr>
          <w:rFonts w:hint="default"/>
          <w:b/>
          <w:sz w:val="9"/>
          <w:lang w:val="en-IN"/>
        </w:rPr>
        <w:tab/>
      </w:r>
      <w:r>
        <w:rPr>
          <w:rFonts w:hint="default"/>
          <w:b/>
          <w:sz w:val="9"/>
          <w:lang w:val="en-IN"/>
        </w:rPr>
        <w:tab/>
      </w:r>
      <w:r>
        <w:rPr>
          <w:rFonts w:hint="default"/>
          <w:b/>
          <w:sz w:val="40"/>
          <w:szCs w:val="40"/>
          <w:lang w:val="en-IN"/>
        </w:rPr>
        <w:tab/>
      </w:r>
      <w:r>
        <w:rPr>
          <w:rFonts w:hint="default"/>
          <w:b/>
          <w:sz w:val="40"/>
          <w:szCs w:val="40"/>
          <w:lang w:val="en-IN"/>
        </w:rPr>
        <w:tab/>
      </w:r>
      <w:r>
        <w:rPr>
          <w:rFonts w:hint="default"/>
          <w:b/>
          <w:sz w:val="40"/>
          <w:szCs w:val="40"/>
          <w:lang w:val="en-IN"/>
        </w:rPr>
        <w:tab/>
      </w:r>
      <w:r>
        <w:rPr>
          <w:rFonts w:hint="default"/>
          <w:b/>
          <w:sz w:val="40"/>
          <w:szCs w:val="40"/>
          <w:lang w:val="en-IN"/>
        </w:rPr>
        <w:tab/>
      </w:r>
      <w:r>
        <w:rPr>
          <w:rFonts w:hint="default"/>
          <w:b/>
          <w:sz w:val="40"/>
          <w:szCs w:val="40"/>
          <w:lang w:val="en-IN"/>
        </w:rPr>
        <w:t>Project Diagrams:</w:t>
      </w:r>
    </w:p>
    <w:p>
      <w:pPr>
        <w:pStyle w:val="6"/>
        <w:spacing w:before="6"/>
        <w:rPr>
          <w:rFonts w:hint="default"/>
          <w:b/>
          <w:sz w:val="40"/>
          <w:szCs w:val="40"/>
          <w:lang w:val="en-IN"/>
        </w:rPr>
      </w:pPr>
    </w:p>
    <w:p>
      <w:pPr>
        <w:pStyle w:val="6"/>
        <w:spacing w:before="6"/>
        <w:rPr>
          <w:rFonts w:hint="default"/>
          <w:b/>
          <w:sz w:val="40"/>
          <w:szCs w:val="40"/>
          <w:lang w:val="en-IN"/>
        </w:rPr>
      </w:pPr>
      <w:r>
        <w:rPr>
          <w:rFonts w:hint="default"/>
          <w:b/>
          <w:sz w:val="40"/>
          <w:szCs w:val="40"/>
          <w:lang w:val="en-IN"/>
        </w:rPr>
        <w:drawing>
          <wp:inline distT="0" distB="0" distL="114300" distR="114300">
            <wp:extent cx="6707505" cy="6325870"/>
            <wp:effectExtent l="0" t="0" r="13335" b="13970"/>
            <wp:docPr id="7" name="Picture 7" descr="E-R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R_DIAGRAM"/>
                    <pic:cNvPicPr>
                      <a:picLocks noChangeAspect="1"/>
                    </pic:cNvPicPr>
                  </pic:nvPicPr>
                  <pic:blipFill>
                    <a:blip r:embed="rId22"/>
                    <a:stretch>
                      <a:fillRect/>
                    </a:stretch>
                  </pic:blipFill>
                  <pic:spPr>
                    <a:xfrm>
                      <a:off x="0" y="0"/>
                      <a:ext cx="6707505" cy="6325870"/>
                    </a:xfrm>
                    <a:prstGeom prst="rect">
                      <a:avLst/>
                    </a:prstGeom>
                  </pic:spPr>
                </pic:pic>
              </a:graphicData>
            </a:graphic>
          </wp:inline>
        </w:drawing>
      </w:r>
    </w:p>
    <w:p>
      <w:pPr>
        <w:pStyle w:val="6"/>
        <w:spacing w:before="6"/>
        <w:rPr>
          <w:rFonts w:hint="default"/>
          <w:b/>
          <w:sz w:val="40"/>
          <w:szCs w:val="40"/>
          <w:lang w:val="en-IN"/>
        </w:rPr>
      </w:pPr>
    </w:p>
    <w:p>
      <w:pPr>
        <w:pStyle w:val="6"/>
        <w:spacing w:before="6"/>
        <w:rPr>
          <w:rFonts w:hint="default"/>
          <w:b/>
          <w:sz w:val="40"/>
          <w:szCs w:val="40"/>
          <w:lang w:val="en-IN"/>
        </w:rPr>
      </w:pPr>
      <w:r>
        <w:rPr>
          <w:rFonts w:hint="default"/>
          <w:b/>
          <w:sz w:val="40"/>
          <w:szCs w:val="40"/>
          <w:lang w:val="en-IN"/>
        </w:rPr>
        <w:tab/>
        <w:t/>
      </w:r>
      <w:r>
        <w:rPr>
          <w:rFonts w:hint="default"/>
          <w:b/>
          <w:sz w:val="40"/>
          <w:szCs w:val="40"/>
          <w:lang w:val="en-IN"/>
        </w:rPr>
        <w:tab/>
        <w:t/>
      </w:r>
      <w:r>
        <w:rPr>
          <w:rFonts w:hint="default"/>
          <w:b/>
          <w:sz w:val="40"/>
          <w:szCs w:val="40"/>
          <w:lang w:val="en-IN"/>
        </w:rPr>
        <w:tab/>
        <w:t/>
      </w:r>
      <w:r>
        <w:rPr>
          <w:rFonts w:hint="default"/>
          <w:b/>
          <w:sz w:val="40"/>
          <w:szCs w:val="40"/>
          <w:lang w:val="en-IN"/>
        </w:rPr>
        <w:tab/>
        <w:t/>
      </w:r>
      <w:r>
        <w:rPr>
          <w:rFonts w:hint="default"/>
          <w:b/>
          <w:sz w:val="40"/>
          <w:szCs w:val="40"/>
          <w:lang w:val="en-IN"/>
        </w:rPr>
        <w:tab/>
        <w:t>E-R DIAGRAM</w:t>
      </w:r>
    </w:p>
    <w:p>
      <w:pPr>
        <w:pStyle w:val="6"/>
        <w:spacing w:before="6"/>
        <w:rPr>
          <w:rFonts w:hint="default"/>
          <w:b/>
          <w:sz w:val="40"/>
          <w:szCs w:val="40"/>
          <w:lang w:val="en-IN"/>
        </w:rPr>
      </w:pPr>
    </w:p>
    <w:p>
      <w:pPr>
        <w:pStyle w:val="6"/>
        <w:spacing w:before="6"/>
        <w:rPr>
          <w:rFonts w:hint="default"/>
          <w:b/>
          <w:sz w:val="40"/>
          <w:szCs w:val="40"/>
          <w:lang w:val="en-IN"/>
        </w:rPr>
      </w:pPr>
      <w:r>
        <w:rPr>
          <w:rFonts w:hint="default"/>
          <w:b/>
          <w:sz w:val="40"/>
          <w:szCs w:val="40"/>
          <w:lang w:val="en-IN"/>
        </w:rPr>
        <w:t xml:space="preserve">      </w:t>
      </w:r>
      <w:r>
        <w:rPr>
          <w:rFonts w:hint="default"/>
          <w:b/>
          <w:sz w:val="40"/>
          <w:szCs w:val="40"/>
          <w:lang w:val="en-IN"/>
        </w:rPr>
        <w:drawing>
          <wp:inline distT="0" distB="0" distL="114300" distR="114300">
            <wp:extent cx="5469255" cy="5581650"/>
            <wp:effectExtent l="0" t="0" r="1905" b="11430"/>
            <wp:docPr id="8" name="Picture 8" descr="AdminUseC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dminUseCaseDiagram"/>
                    <pic:cNvPicPr>
                      <a:picLocks noChangeAspect="1"/>
                    </pic:cNvPicPr>
                  </pic:nvPicPr>
                  <pic:blipFill>
                    <a:blip r:embed="rId23"/>
                    <a:stretch>
                      <a:fillRect/>
                    </a:stretch>
                  </pic:blipFill>
                  <pic:spPr>
                    <a:xfrm>
                      <a:off x="0" y="0"/>
                      <a:ext cx="5469255" cy="5581650"/>
                    </a:xfrm>
                    <a:prstGeom prst="rect">
                      <a:avLst/>
                    </a:prstGeom>
                  </pic:spPr>
                </pic:pic>
              </a:graphicData>
            </a:graphic>
          </wp:inline>
        </w:drawing>
      </w:r>
    </w:p>
    <w:p>
      <w:pPr>
        <w:pStyle w:val="6"/>
        <w:spacing w:before="6"/>
        <w:rPr>
          <w:rFonts w:hint="default"/>
          <w:b/>
          <w:sz w:val="40"/>
          <w:szCs w:val="40"/>
          <w:lang w:val="en-IN"/>
        </w:rPr>
      </w:pPr>
    </w:p>
    <w:p>
      <w:pPr>
        <w:pStyle w:val="6"/>
        <w:spacing w:before="6"/>
        <w:rPr>
          <w:rFonts w:hint="default"/>
          <w:b/>
          <w:sz w:val="40"/>
          <w:szCs w:val="40"/>
          <w:lang w:val="en-IN"/>
        </w:rPr>
      </w:pPr>
    </w:p>
    <w:p>
      <w:pPr>
        <w:pStyle w:val="6"/>
        <w:spacing w:before="6"/>
        <w:rPr>
          <w:rFonts w:hint="default"/>
          <w:b/>
          <w:sz w:val="40"/>
          <w:szCs w:val="40"/>
          <w:lang w:val="en-IN"/>
        </w:rPr>
      </w:pPr>
    </w:p>
    <w:p>
      <w:pPr>
        <w:pStyle w:val="6"/>
        <w:spacing w:before="6"/>
        <w:rPr>
          <w:rFonts w:hint="default"/>
          <w:b/>
          <w:sz w:val="40"/>
          <w:szCs w:val="40"/>
          <w:lang w:val="en-IN"/>
        </w:rPr>
      </w:pPr>
    </w:p>
    <w:p>
      <w:pPr>
        <w:pStyle w:val="6"/>
        <w:spacing w:before="6"/>
        <w:rPr>
          <w:rFonts w:hint="default"/>
          <w:b/>
          <w:sz w:val="40"/>
          <w:szCs w:val="40"/>
          <w:lang w:val="en-IN"/>
        </w:rPr>
      </w:pPr>
      <w:r>
        <w:rPr>
          <w:rFonts w:hint="default"/>
          <w:b/>
          <w:sz w:val="40"/>
          <w:szCs w:val="40"/>
          <w:lang w:val="en-IN"/>
        </w:rPr>
        <w:tab/>
        <w:t/>
      </w:r>
      <w:r>
        <w:rPr>
          <w:rFonts w:hint="default"/>
          <w:b/>
          <w:sz w:val="40"/>
          <w:szCs w:val="40"/>
          <w:lang w:val="en-IN"/>
        </w:rPr>
        <w:tab/>
        <w:t/>
      </w:r>
      <w:r>
        <w:rPr>
          <w:rFonts w:hint="default"/>
          <w:b/>
          <w:sz w:val="40"/>
          <w:szCs w:val="40"/>
          <w:lang w:val="en-IN"/>
        </w:rPr>
        <w:tab/>
        <w:t>ADMIN USECASE DIAGRAM</w:t>
      </w:r>
    </w:p>
    <w:p>
      <w:pPr>
        <w:pStyle w:val="6"/>
        <w:spacing w:before="6"/>
        <w:rPr>
          <w:rFonts w:hint="default"/>
          <w:b/>
          <w:sz w:val="40"/>
          <w:szCs w:val="40"/>
          <w:lang w:val="en-IN"/>
        </w:rPr>
      </w:pPr>
    </w:p>
    <w:p>
      <w:pPr>
        <w:pStyle w:val="6"/>
        <w:spacing w:before="6"/>
        <w:rPr>
          <w:rFonts w:hint="default"/>
          <w:b/>
          <w:sz w:val="40"/>
          <w:szCs w:val="40"/>
          <w:lang w:val="en-IN"/>
        </w:rPr>
      </w:pPr>
    </w:p>
    <w:p>
      <w:pPr>
        <w:pStyle w:val="6"/>
        <w:spacing w:before="6"/>
        <w:rPr>
          <w:rFonts w:hint="default"/>
          <w:b/>
          <w:sz w:val="40"/>
          <w:szCs w:val="40"/>
          <w:lang w:val="en-IN"/>
        </w:rPr>
      </w:pPr>
    </w:p>
    <w:p>
      <w:pPr>
        <w:pStyle w:val="6"/>
        <w:spacing w:before="6"/>
        <w:rPr>
          <w:rFonts w:hint="default"/>
          <w:b/>
          <w:sz w:val="40"/>
          <w:szCs w:val="40"/>
          <w:lang w:val="en-IN"/>
        </w:rPr>
      </w:pPr>
    </w:p>
    <w:p>
      <w:pPr>
        <w:pStyle w:val="6"/>
        <w:spacing w:before="6"/>
        <w:rPr>
          <w:rFonts w:hint="default"/>
          <w:b/>
          <w:sz w:val="40"/>
          <w:szCs w:val="40"/>
          <w:lang w:val="en-IN"/>
        </w:rPr>
      </w:pPr>
    </w:p>
    <w:p>
      <w:pPr>
        <w:pStyle w:val="6"/>
        <w:spacing w:before="6"/>
        <w:rPr>
          <w:rFonts w:hint="default"/>
          <w:b/>
          <w:sz w:val="40"/>
          <w:szCs w:val="40"/>
          <w:lang w:val="en-IN"/>
        </w:rPr>
      </w:pPr>
    </w:p>
    <w:p>
      <w:pPr>
        <w:pStyle w:val="6"/>
        <w:spacing w:before="6"/>
        <w:rPr>
          <w:rFonts w:hint="default"/>
          <w:b/>
          <w:sz w:val="40"/>
          <w:szCs w:val="40"/>
          <w:lang w:val="en-IN"/>
        </w:rPr>
      </w:pPr>
    </w:p>
    <w:p>
      <w:pPr>
        <w:pStyle w:val="6"/>
        <w:spacing w:before="6"/>
        <w:rPr>
          <w:rFonts w:hint="default"/>
          <w:b/>
          <w:sz w:val="40"/>
          <w:szCs w:val="40"/>
          <w:lang w:val="en-IN"/>
        </w:rPr>
      </w:pPr>
      <w:r>
        <w:rPr>
          <w:rFonts w:hint="default"/>
          <w:b/>
          <w:sz w:val="40"/>
          <w:szCs w:val="40"/>
          <w:lang w:val="en-IN"/>
        </w:rPr>
        <w:t xml:space="preserve">               </w:t>
      </w:r>
      <w:r>
        <w:rPr>
          <w:rFonts w:hint="default"/>
          <w:b/>
          <w:sz w:val="40"/>
          <w:szCs w:val="40"/>
          <w:lang w:val="en-IN"/>
        </w:rPr>
        <w:drawing>
          <wp:inline distT="0" distB="0" distL="114300" distR="114300">
            <wp:extent cx="4838065" cy="4441825"/>
            <wp:effectExtent l="0" t="0" r="8255" b="8255"/>
            <wp:docPr id="9" name="Picture 9" descr="VendorUseC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VendorUseCaseDiagram"/>
                    <pic:cNvPicPr>
                      <a:picLocks noChangeAspect="1"/>
                    </pic:cNvPicPr>
                  </pic:nvPicPr>
                  <pic:blipFill>
                    <a:blip r:embed="rId24"/>
                    <a:stretch>
                      <a:fillRect/>
                    </a:stretch>
                  </pic:blipFill>
                  <pic:spPr>
                    <a:xfrm>
                      <a:off x="0" y="0"/>
                      <a:ext cx="4838065" cy="4441825"/>
                    </a:xfrm>
                    <a:prstGeom prst="rect">
                      <a:avLst/>
                    </a:prstGeom>
                  </pic:spPr>
                </pic:pic>
              </a:graphicData>
            </a:graphic>
          </wp:inline>
        </w:drawing>
      </w:r>
    </w:p>
    <w:p>
      <w:pPr>
        <w:pStyle w:val="6"/>
        <w:spacing w:before="6"/>
        <w:rPr>
          <w:rFonts w:hint="default"/>
          <w:b/>
          <w:sz w:val="40"/>
          <w:szCs w:val="40"/>
          <w:lang w:val="en-IN"/>
        </w:rPr>
      </w:pPr>
    </w:p>
    <w:p>
      <w:pPr>
        <w:pStyle w:val="6"/>
        <w:spacing w:before="6"/>
        <w:rPr>
          <w:rFonts w:hint="default"/>
          <w:b/>
          <w:sz w:val="40"/>
          <w:szCs w:val="40"/>
          <w:lang w:val="en-IN"/>
        </w:rPr>
      </w:pPr>
    </w:p>
    <w:p>
      <w:pPr>
        <w:pStyle w:val="6"/>
        <w:spacing w:before="6"/>
        <w:rPr>
          <w:rFonts w:hint="default"/>
          <w:b/>
          <w:sz w:val="40"/>
          <w:szCs w:val="40"/>
          <w:lang w:val="en-IN"/>
        </w:rPr>
      </w:pPr>
      <w:r>
        <w:rPr>
          <w:rFonts w:hint="default"/>
          <w:b/>
          <w:sz w:val="40"/>
          <w:szCs w:val="40"/>
          <w:lang w:val="en-IN"/>
        </w:rPr>
        <w:tab/>
        <w:t/>
      </w:r>
      <w:r>
        <w:rPr>
          <w:rFonts w:hint="default"/>
          <w:b/>
          <w:sz w:val="40"/>
          <w:szCs w:val="40"/>
          <w:lang w:val="en-IN"/>
        </w:rPr>
        <w:tab/>
        <w:t/>
      </w:r>
      <w:r>
        <w:rPr>
          <w:rFonts w:hint="default"/>
          <w:b/>
          <w:sz w:val="40"/>
          <w:szCs w:val="40"/>
          <w:lang w:val="en-IN"/>
        </w:rPr>
        <w:tab/>
        <w:t>VENDOR USECASE DIAGRAM</w:t>
      </w:r>
    </w:p>
    <w:p>
      <w:pPr>
        <w:pStyle w:val="6"/>
        <w:spacing w:before="6"/>
        <w:rPr>
          <w:rFonts w:hint="default"/>
          <w:b/>
          <w:sz w:val="40"/>
          <w:szCs w:val="40"/>
          <w:lang w:val="en-IN"/>
        </w:rPr>
      </w:pPr>
    </w:p>
    <w:p>
      <w:pPr>
        <w:pStyle w:val="6"/>
        <w:spacing w:before="6"/>
        <w:rPr>
          <w:rFonts w:hint="default"/>
          <w:b/>
          <w:sz w:val="40"/>
          <w:szCs w:val="40"/>
          <w:lang w:val="en-IN"/>
        </w:rPr>
      </w:pPr>
    </w:p>
    <w:p>
      <w:pPr>
        <w:pStyle w:val="6"/>
        <w:spacing w:before="6"/>
        <w:rPr>
          <w:rFonts w:hint="default"/>
          <w:b/>
          <w:sz w:val="40"/>
          <w:szCs w:val="40"/>
          <w:lang w:val="en-IN"/>
        </w:rPr>
      </w:pPr>
    </w:p>
    <w:p>
      <w:pPr>
        <w:pStyle w:val="6"/>
        <w:spacing w:before="6"/>
        <w:rPr>
          <w:rFonts w:hint="default"/>
          <w:b/>
          <w:sz w:val="40"/>
          <w:szCs w:val="40"/>
          <w:lang w:val="en-IN"/>
        </w:rPr>
      </w:pPr>
    </w:p>
    <w:p>
      <w:pPr>
        <w:pStyle w:val="6"/>
        <w:spacing w:before="6"/>
        <w:rPr>
          <w:rFonts w:hint="default"/>
          <w:b/>
          <w:sz w:val="40"/>
          <w:szCs w:val="40"/>
          <w:lang w:val="en-IN"/>
        </w:rPr>
      </w:pPr>
    </w:p>
    <w:p>
      <w:pPr>
        <w:pStyle w:val="6"/>
        <w:spacing w:before="6"/>
        <w:rPr>
          <w:rFonts w:hint="default"/>
          <w:b/>
          <w:sz w:val="40"/>
          <w:szCs w:val="40"/>
          <w:lang w:val="en-IN"/>
        </w:rPr>
      </w:pPr>
    </w:p>
    <w:p>
      <w:pPr>
        <w:pStyle w:val="6"/>
        <w:spacing w:before="6"/>
        <w:rPr>
          <w:rFonts w:hint="default"/>
          <w:b/>
          <w:sz w:val="40"/>
          <w:szCs w:val="40"/>
          <w:lang w:val="en-IN"/>
        </w:rPr>
      </w:pPr>
    </w:p>
    <w:p>
      <w:pPr>
        <w:pStyle w:val="6"/>
        <w:spacing w:before="6"/>
        <w:rPr>
          <w:rFonts w:hint="default"/>
          <w:b/>
          <w:sz w:val="40"/>
          <w:szCs w:val="40"/>
          <w:lang w:val="en-IN"/>
        </w:rPr>
      </w:pPr>
      <w:r>
        <w:rPr>
          <w:rFonts w:hint="default"/>
          <w:b/>
          <w:sz w:val="40"/>
          <w:szCs w:val="40"/>
          <w:lang w:val="en-IN"/>
        </w:rPr>
        <w:tab/>
        <w:t/>
      </w:r>
      <w:r>
        <w:rPr>
          <w:rFonts w:hint="default"/>
          <w:b/>
          <w:sz w:val="40"/>
          <w:szCs w:val="40"/>
          <w:lang w:val="en-IN"/>
        </w:rPr>
        <w:tab/>
      </w:r>
      <w:r>
        <w:rPr>
          <w:rFonts w:hint="default"/>
          <w:b/>
          <w:sz w:val="40"/>
          <w:szCs w:val="40"/>
          <w:lang w:val="en-IN"/>
        </w:rPr>
        <w:drawing>
          <wp:inline distT="0" distB="0" distL="114300" distR="114300">
            <wp:extent cx="5230495" cy="5431790"/>
            <wp:effectExtent l="0" t="0" r="12065" b="8890"/>
            <wp:docPr id="10" name="Picture 10" descr="CustomerUseC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tomerUseCaseDiagram"/>
                    <pic:cNvPicPr>
                      <a:picLocks noChangeAspect="1"/>
                    </pic:cNvPicPr>
                  </pic:nvPicPr>
                  <pic:blipFill>
                    <a:blip r:embed="rId25"/>
                    <a:stretch>
                      <a:fillRect/>
                    </a:stretch>
                  </pic:blipFill>
                  <pic:spPr>
                    <a:xfrm>
                      <a:off x="0" y="0"/>
                      <a:ext cx="5230495" cy="5431790"/>
                    </a:xfrm>
                    <a:prstGeom prst="rect">
                      <a:avLst/>
                    </a:prstGeom>
                  </pic:spPr>
                </pic:pic>
              </a:graphicData>
            </a:graphic>
          </wp:inline>
        </w:drawing>
      </w:r>
    </w:p>
    <w:p>
      <w:pPr>
        <w:pStyle w:val="6"/>
        <w:spacing w:before="6"/>
        <w:rPr>
          <w:rFonts w:hint="default"/>
          <w:b/>
          <w:sz w:val="40"/>
          <w:szCs w:val="40"/>
          <w:lang w:val="en-IN"/>
        </w:rPr>
      </w:pPr>
    </w:p>
    <w:p>
      <w:pPr>
        <w:pStyle w:val="6"/>
        <w:spacing w:before="6"/>
        <w:rPr>
          <w:rFonts w:hint="default"/>
          <w:b/>
          <w:sz w:val="40"/>
          <w:szCs w:val="40"/>
          <w:lang w:val="en-IN"/>
        </w:rPr>
      </w:pPr>
    </w:p>
    <w:p>
      <w:pPr>
        <w:pStyle w:val="6"/>
        <w:spacing w:before="6"/>
        <w:rPr>
          <w:rFonts w:hint="default"/>
          <w:b/>
          <w:sz w:val="40"/>
          <w:szCs w:val="40"/>
          <w:lang w:val="en-IN"/>
        </w:rPr>
      </w:pPr>
      <w:r>
        <w:rPr>
          <w:rFonts w:hint="default"/>
          <w:b/>
          <w:sz w:val="40"/>
          <w:szCs w:val="40"/>
          <w:lang w:val="en-IN"/>
        </w:rPr>
        <w:tab/>
        <w:t/>
      </w:r>
      <w:r>
        <w:rPr>
          <w:rFonts w:hint="default"/>
          <w:b/>
          <w:sz w:val="40"/>
          <w:szCs w:val="40"/>
          <w:lang w:val="en-IN"/>
        </w:rPr>
        <w:tab/>
        <w:t/>
      </w:r>
      <w:r>
        <w:rPr>
          <w:rFonts w:hint="default"/>
          <w:b/>
          <w:sz w:val="40"/>
          <w:szCs w:val="40"/>
          <w:lang w:val="en-IN"/>
        </w:rPr>
        <w:tab/>
        <w:t>CUSTOMER USECASE DIAGRAM</w:t>
      </w:r>
      <w:r>
        <w:rPr>
          <w:rFonts w:hint="default"/>
          <w:b/>
          <w:sz w:val="40"/>
          <w:szCs w:val="40"/>
          <w:lang w:val="en-IN"/>
        </w:rPr>
        <w:tab/>
        <w:t/>
      </w:r>
      <w:r>
        <w:rPr>
          <w:rFonts w:hint="default"/>
          <w:b/>
          <w:sz w:val="40"/>
          <w:szCs w:val="40"/>
          <w:lang w:val="en-IN"/>
        </w:rPr>
        <w:tab/>
      </w:r>
    </w:p>
    <w:p>
      <w:pPr>
        <w:pStyle w:val="6"/>
        <w:spacing w:before="6"/>
        <w:rPr>
          <w:rFonts w:hint="default"/>
          <w:b/>
          <w:sz w:val="40"/>
          <w:szCs w:val="40"/>
          <w:lang w:val="en-IN"/>
        </w:rPr>
      </w:pPr>
    </w:p>
    <w:p>
      <w:pPr>
        <w:pStyle w:val="6"/>
        <w:spacing w:before="6"/>
        <w:rPr>
          <w:rFonts w:hint="default"/>
          <w:b/>
          <w:sz w:val="40"/>
          <w:szCs w:val="40"/>
          <w:lang w:val="en-IN"/>
        </w:rPr>
      </w:pPr>
    </w:p>
    <w:p>
      <w:pPr>
        <w:pStyle w:val="6"/>
        <w:spacing w:before="6"/>
        <w:rPr>
          <w:rFonts w:hint="default"/>
          <w:b/>
          <w:sz w:val="40"/>
          <w:szCs w:val="40"/>
          <w:lang w:val="en-IN"/>
        </w:rPr>
      </w:pPr>
    </w:p>
    <w:p>
      <w:pPr>
        <w:pStyle w:val="6"/>
        <w:spacing w:before="6"/>
        <w:rPr>
          <w:rFonts w:hint="default"/>
          <w:b/>
          <w:sz w:val="40"/>
          <w:szCs w:val="40"/>
          <w:lang w:val="en-IN"/>
        </w:rPr>
      </w:pPr>
    </w:p>
    <w:p>
      <w:pPr>
        <w:pStyle w:val="6"/>
        <w:spacing w:before="6"/>
        <w:rPr>
          <w:rFonts w:hint="default"/>
          <w:b/>
          <w:sz w:val="40"/>
          <w:szCs w:val="40"/>
          <w:lang w:val="en-IN"/>
        </w:rPr>
      </w:pPr>
    </w:p>
    <w:p>
      <w:pPr>
        <w:pStyle w:val="6"/>
        <w:spacing w:before="6"/>
        <w:rPr>
          <w:rFonts w:hint="default"/>
          <w:b/>
          <w:sz w:val="40"/>
          <w:szCs w:val="40"/>
          <w:lang w:val="en-IN"/>
        </w:rPr>
      </w:pPr>
      <w:r>
        <w:rPr>
          <w:rFonts w:hint="default"/>
          <w:b/>
          <w:sz w:val="40"/>
          <w:szCs w:val="40"/>
          <w:lang w:val="en-IN"/>
        </w:rPr>
        <w:tab/>
        <w:t/>
      </w:r>
      <w:r>
        <w:rPr>
          <w:rFonts w:hint="default"/>
          <w:b/>
          <w:sz w:val="40"/>
          <w:szCs w:val="40"/>
          <w:lang w:val="en-IN"/>
        </w:rPr>
        <w:tab/>
        <w:t xml:space="preserve">     </w:t>
      </w:r>
      <w:r>
        <w:rPr>
          <w:rFonts w:hint="default"/>
          <w:b w:val="0"/>
          <w:bCs/>
          <w:sz w:val="32"/>
          <w:szCs w:val="32"/>
          <w:lang w:val="en-IN"/>
        </w:rPr>
        <w:t xml:space="preserve">               UI  SCREENSHORTS:</w:t>
      </w:r>
    </w:p>
    <w:p>
      <w:pPr>
        <w:pStyle w:val="6"/>
        <w:spacing w:before="6"/>
        <w:rPr>
          <w:rFonts w:hint="default"/>
          <w:b/>
          <w:sz w:val="40"/>
          <w:szCs w:val="40"/>
          <w:lang w:val="en-IN"/>
        </w:rPr>
      </w:pPr>
    </w:p>
    <w:p>
      <w:pPr>
        <w:pStyle w:val="6"/>
        <w:spacing w:before="6"/>
        <w:rPr>
          <w:rFonts w:hint="default"/>
          <w:b/>
          <w:sz w:val="40"/>
          <w:szCs w:val="40"/>
          <w:lang w:val="en-IN"/>
        </w:rPr>
      </w:pPr>
    </w:p>
    <w:p>
      <w:pPr>
        <w:pStyle w:val="6"/>
        <w:spacing w:before="6"/>
        <w:rPr>
          <w:rFonts w:hint="default"/>
          <w:b/>
          <w:sz w:val="40"/>
          <w:szCs w:val="40"/>
          <w:lang w:val="en-IN"/>
        </w:rPr>
      </w:pPr>
    </w:p>
    <w:p>
      <w:pPr>
        <w:pStyle w:val="6"/>
        <w:spacing w:before="6"/>
        <w:rPr>
          <w:rFonts w:hint="default"/>
          <w:b/>
          <w:sz w:val="40"/>
          <w:szCs w:val="40"/>
          <w:lang w:val="en-IN"/>
        </w:rPr>
      </w:pPr>
    </w:p>
    <w:p>
      <w:pPr>
        <w:pStyle w:val="6"/>
        <w:spacing w:before="6"/>
        <w:rPr>
          <w:b/>
          <w:sz w:val="9"/>
        </w:rPr>
      </w:pPr>
    </w:p>
    <w:p>
      <w:pPr>
        <w:pStyle w:val="6"/>
        <w:spacing w:before="6"/>
        <w:rPr>
          <w:b/>
          <w:sz w:val="9"/>
        </w:rPr>
      </w:pPr>
    </w:p>
    <w:p>
      <w:pPr>
        <w:pStyle w:val="6"/>
        <w:ind w:left="100"/>
        <w:rPr>
          <w:sz w:val="20"/>
        </w:rPr>
      </w:pPr>
    </w:p>
    <w:p>
      <w:pPr>
        <w:spacing w:after="0"/>
        <w:rPr>
          <w:rFonts w:ascii="SimSun" w:hAnsi="SimSun" w:eastAsia="SimSun" w:cs="SimSun"/>
          <w:sz w:val="24"/>
          <w:szCs w:val="24"/>
        </w:rPr>
      </w:pPr>
      <w:r>
        <w:rPr>
          <w:rFonts w:ascii="SimSun" w:hAnsi="SimSun" w:eastAsia="SimSun" w:cs="SimSun"/>
          <w:sz w:val="24"/>
          <w:szCs w:val="24"/>
        </w:rPr>
        <w:drawing>
          <wp:inline distT="0" distB="0" distL="114300" distR="114300">
            <wp:extent cx="6857365" cy="3581400"/>
            <wp:effectExtent l="0" t="0" r="635" b="0"/>
            <wp:docPr id="59" name="Picture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8" descr="IMG_256"/>
                    <pic:cNvPicPr>
                      <a:picLocks noChangeAspect="1"/>
                    </pic:cNvPicPr>
                  </pic:nvPicPr>
                  <pic:blipFill>
                    <a:blip r:embed="rId26"/>
                    <a:stretch>
                      <a:fillRect/>
                    </a:stretch>
                  </pic:blipFill>
                  <pic:spPr>
                    <a:xfrm>
                      <a:off x="0" y="0"/>
                      <a:ext cx="6857365" cy="3581400"/>
                    </a:xfrm>
                    <a:prstGeom prst="rect">
                      <a:avLst/>
                    </a:prstGeom>
                    <a:noFill/>
                    <a:ln w="9525">
                      <a:noFill/>
                    </a:ln>
                  </pic:spPr>
                </pic:pic>
              </a:graphicData>
            </a:graphic>
          </wp:inline>
        </w:drawing>
      </w:r>
    </w:p>
    <w:p>
      <w:pPr>
        <w:spacing w:after="0"/>
        <w:rPr>
          <w:rFonts w:ascii="SimSun" w:hAnsi="SimSun" w:eastAsia="SimSun" w:cs="SimSun"/>
          <w:sz w:val="24"/>
          <w:szCs w:val="24"/>
        </w:rPr>
      </w:pPr>
    </w:p>
    <w:p>
      <w:pPr>
        <w:spacing w:after="0"/>
        <w:rPr>
          <w:rFonts w:ascii="SimSun" w:hAnsi="SimSun" w:eastAsia="SimSun" w:cs="SimSun"/>
          <w:sz w:val="24"/>
          <w:szCs w:val="24"/>
        </w:rPr>
      </w:pPr>
      <w:r>
        <w:rPr>
          <w:rFonts w:ascii="SimSun" w:hAnsi="SimSun" w:eastAsia="SimSun" w:cs="SimSun"/>
          <w:sz w:val="24"/>
          <w:szCs w:val="24"/>
        </w:rPr>
        <w:drawing>
          <wp:inline distT="0" distB="0" distL="114300" distR="114300">
            <wp:extent cx="6757035" cy="3167380"/>
            <wp:effectExtent l="0" t="0" r="9525" b="2540"/>
            <wp:docPr id="60" name="Picture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9" descr="IMG_256"/>
                    <pic:cNvPicPr>
                      <a:picLocks noChangeAspect="1"/>
                    </pic:cNvPicPr>
                  </pic:nvPicPr>
                  <pic:blipFill>
                    <a:blip r:embed="rId27"/>
                    <a:stretch>
                      <a:fillRect/>
                    </a:stretch>
                  </pic:blipFill>
                  <pic:spPr>
                    <a:xfrm>
                      <a:off x="0" y="0"/>
                      <a:ext cx="6757035" cy="3167380"/>
                    </a:xfrm>
                    <a:prstGeom prst="rect">
                      <a:avLst/>
                    </a:prstGeom>
                    <a:noFill/>
                    <a:ln w="9525">
                      <a:noFill/>
                    </a:ln>
                  </pic:spPr>
                </pic:pic>
              </a:graphicData>
            </a:graphic>
          </wp:inline>
        </w:drawing>
      </w:r>
    </w:p>
    <w:p>
      <w:pPr>
        <w:spacing w:after="0"/>
        <w:rPr>
          <w:rFonts w:ascii="SimSun" w:hAnsi="SimSun" w:eastAsia="SimSun" w:cs="SimSun"/>
          <w:sz w:val="24"/>
          <w:szCs w:val="24"/>
        </w:rPr>
      </w:pPr>
    </w:p>
    <w:p>
      <w:pPr>
        <w:spacing w:after="0"/>
        <w:rPr>
          <w:rFonts w:ascii="SimSun" w:hAnsi="SimSun" w:eastAsia="SimSun" w:cs="SimSun"/>
          <w:sz w:val="24"/>
          <w:szCs w:val="24"/>
        </w:rPr>
      </w:pPr>
    </w:p>
    <w:p>
      <w:pPr>
        <w:spacing w:after="0"/>
        <w:rPr>
          <w:rFonts w:ascii="SimSun" w:hAnsi="SimSun" w:eastAsia="SimSun" w:cs="SimSun"/>
          <w:sz w:val="24"/>
          <w:szCs w:val="24"/>
        </w:rPr>
      </w:pPr>
    </w:p>
    <w:p>
      <w:pPr>
        <w:spacing w:after="0"/>
        <w:rPr>
          <w:rFonts w:ascii="SimSun" w:hAnsi="SimSun" w:eastAsia="SimSun" w:cs="SimSun"/>
          <w:sz w:val="24"/>
          <w:szCs w:val="24"/>
        </w:rPr>
      </w:pPr>
    </w:p>
    <w:p>
      <w:pPr>
        <w:spacing w:after="0"/>
        <w:rPr>
          <w:rFonts w:ascii="SimSun" w:hAnsi="SimSun" w:eastAsia="SimSun" w:cs="SimSun"/>
          <w:sz w:val="24"/>
          <w:szCs w:val="24"/>
        </w:rPr>
      </w:pPr>
    </w:p>
    <w:p>
      <w:pPr>
        <w:spacing w:after="0"/>
        <w:rPr>
          <w:rFonts w:ascii="SimSun" w:hAnsi="SimSun" w:eastAsia="SimSun" w:cs="SimSun"/>
          <w:sz w:val="24"/>
          <w:szCs w:val="24"/>
        </w:rPr>
      </w:pPr>
    </w:p>
    <w:p>
      <w:pPr>
        <w:spacing w:after="0"/>
        <w:rPr>
          <w:rFonts w:ascii="SimSun" w:hAnsi="SimSun" w:eastAsia="SimSun" w:cs="SimSun"/>
          <w:sz w:val="24"/>
          <w:szCs w:val="24"/>
        </w:rPr>
      </w:pPr>
      <w:r>
        <w:rPr>
          <w:rFonts w:ascii="SimSun" w:hAnsi="SimSun" w:eastAsia="SimSun" w:cs="SimSun"/>
          <w:sz w:val="24"/>
          <w:szCs w:val="24"/>
        </w:rPr>
        <w:drawing>
          <wp:inline distT="0" distB="0" distL="114300" distR="114300">
            <wp:extent cx="6964680" cy="3238500"/>
            <wp:effectExtent l="0" t="0" r="0" b="7620"/>
            <wp:docPr id="61" name="Picture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0" descr="IMG_256"/>
                    <pic:cNvPicPr>
                      <a:picLocks noChangeAspect="1"/>
                    </pic:cNvPicPr>
                  </pic:nvPicPr>
                  <pic:blipFill>
                    <a:blip r:embed="rId28"/>
                    <a:stretch>
                      <a:fillRect/>
                    </a:stretch>
                  </pic:blipFill>
                  <pic:spPr>
                    <a:xfrm>
                      <a:off x="0" y="0"/>
                      <a:ext cx="6964680" cy="3238500"/>
                    </a:xfrm>
                    <a:prstGeom prst="rect">
                      <a:avLst/>
                    </a:prstGeom>
                    <a:noFill/>
                    <a:ln w="9525">
                      <a:noFill/>
                    </a:ln>
                  </pic:spPr>
                </pic:pic>
              </a:graphicData>
            </a:graphic>
          </wp:inline>
        </w:drawing>
      </w:r>
    </w:p>
    <w:p>
      <w:pPr>
        <w:spacing w:after="0"/>
        <w:rPr>
          <w:rFonts w:ascii="SimSun" w:hAnsi="SimSun" w:eastAsia="SimSun" w:cs="SimSun"/>
          <w:sz w:val="24"/>
          <w:szCs w:val="24"/>
        </w:rPr>
      </w:pPr>
    </w:p>
    <w:p>
      <w:pPr>
        <w:spacing w:after="0"/>
        <w:rPr>
          <w:rFonts w:ascii="SimSun" w:hAnsi="SimSun" w:eastAsia="SimSun" w:cs="SimSun"/>
          <w:sz w:val="24"/>
          <w:szCs w:val="24"/>
        </w:rPr>
      </w:pPr>
    </w:p>
    <w:p>
      <w:pPr>
        <w:spacing w:after="0"/>
        <w:rPr>
          <w:rFonts w:ascii="SimSun" w:hAnsi="SimSun" w:eastAsia="SimSun" w:cs="SimSun"/>
          <w:sz w:val="24"/>
          <w:szCs w:val="24"/>
        </w:rPr>
      </w:pPr>
    </w:p>
    <w:p>
      <w:pPr>
        <w:spacing w:after="0"/>
        <w:rPr>
          <w:rFonts w:ascii="SimSun" w:hAnsi="SimSun" w:eastAsia="SimSun" w:cs="SimSun"/>
          <w:sz w:val="24"/>
          <w:szCs w:val="24"/>
        </w:rPr>
      </w:pPr>
    </w:p>
    <w:p>
      <w:pPr>
        <w:spacing w:after="0"/>
        <w:rPr>
          <w:rFonts w:ascii="SimSun" w:hAnsi="SimSun" w:eastAsia="SimSun" w:cs="SimSun"/>
          <w:sz w:val="24"/>
          <w:szCs w:val="24"/>
        </w:rPr>
      </w:pPr>
      <w:r>
        <w:rPr>
          <w:rFonts w:ascii="SimSun" w:hAnsi="SimSun" w:eastAsia="SimSun" w:cs="SimSun"/>
          <w:sz w:val="24"/>
          <w:szCs w:val="24"/>
        </w:rPr>
        <w:drawing>
          <wp:inline distT="0" distB="0" distL="114300" distR="114300">
            <wp:extent cx="7117715" cy="3345180"/>
            <wp:effectExtent l="0" t="0" r="14605" b="7620"/>
            <wp:docPr id="62" name="Picture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1" descr="IMG_256"/>
                    <pic:cNvPicPr>
                      <a:picLocks noChangeAspect="1"/>
                    </pic:cNvPicPr>
                  </pic:nvPicPr>
                  <pic:blipFill>
                    <a:blip r:embed="rId29"/>
                    <a:stretch>
                      <a:fillRect/>
                    </a:stretch>
                  </pic:blipFill>
                  <pic:spPr>
                    <a:xfrm>
                      <a:off x="0" y="0"/>
                      <a:ext cx="7117715" cy="3345180"/>
                    </a:xfrm>
                    <a:prstGeom prst="rect">
                      <a:avLst/>
                    </a:prstGeom>
                    <a:noFill/>
                    <a:ln w="9525">
                      <a:noFill/>
                    </a:ln>
                  </pic:spPr>
                </pic:pic>
              </a:graphicData>
            </a:graphic>
          </wp:inline>
        </w:drawing>
      </w:r>
    </w:p>
    <w:p>
      <w:pPr>
        <w:spacing w:after="0"/>
        <w:rPr>
          <w:rFonts w:ascii="SimSun" w:hAnsi="SimSun" w:eastAsia="SimSun" w:cs="SimSun"/>
          <w:sz w:val="24"/>
          <w:szCs w:val="24"/>
        </w:rPr>
      </w:pPr>
    </w:p>
    <w:p>
      <w:pPr>
        <w:spacing w:after="0"/>
        <w:rPr>
          <w:rFonts w:ascii="SimSun" w:hAnsi="SimSun" w:eastAsia="SimSun" w:cs="SimSun"/>
          <w:sz w:val="24"/>
          <w:szCs w:val="24"/>
        </w:rPr>
      </w:pPr>
    </w:p>
    <w:p>
      <w:pPr>
        <w:spacing w:after="0"/>
        <w:rPr>
          <w:rFonts w:ascii="SimSun" w:hAnsi="SimSun" w:eastAsia="SimSun" w:cs="SimSun"/>
          <w:sz w:val="24"/>
          <w:szCs w:val="24"/>
        </w:rPr>
      </w:pPr>
    </w:p>
    <w:p>
      <w:pPr>
        <w:spacing w:after="0"/>
        <w:rPr>
          <w:rFonts w:ascii="SimSun" w:hAnsi="SimSun" w:eastAsia="SimSun" w:cs="SimSun"/>
          <w:sz w:val="24"/>
          <w:szCs w:val="24"/>
        </w:rPr>
      </w:pPr>
      <w:r>
        <w:rPr>
          <w:rFonts w:ascii="SimSun" w:hAnsi="SimSun" w:eastAsia="SimSun" w:cs="SimSun"/>
          <w:sz w:val="24"/>
          <w:szCs w:val="24"/>
        </w:rPr>
        <w:drawing>
          <wp:inline distT="0" distB="0" distL="114300" distR="114300">
            <wp:extent cx="6873240" cy="3213735"/>
            <wp:effectExtent l="0" t="0" r="0" b="1905"/>
            <wp:docPr id="63" name="Picture 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2" descr="IMG_256"/>
                    <pic:cNvPicPr>
                      <a:picLocks noChangeAspect="1"/>
                    </pic:cNvPicPr>
                  </pic:nvPicPr>
                  <pic:blipFill>
                    <a:blip r:embed="rId30"/>
                    <a:stretch>
                      <a:fillRect/>
                    </a:stretch>
                  </pic:blipFill>
                  <pic:spPr>
                    <a:xfrm>
                      <a:off x="0" y="0"/>
                      <a:ext cx="6873240" cy="3213735"/>
                    </a:xfrm>
                    <a:prstGeom prst="rect">
                      <a:avLst/>
                    </a:prstGeom>
                    <a:noFill/>
                    <a:ln w="9525">
                      <a:noFill/>
                    </a:ln>
                  </pic:spPr>
                </pic:pic>
              </a:graphicData>
            </a:graphic>
          </wp:inline>
        </w:drawing>
      </w:r>
    </w:p>
    <w:p>
      <w:pPr>
        <w:spacing w:after="0"/>
        <w:rPr>
          <w:rFonts w:ascii="SimSun" w:hAnsi="SimSun" w:eastAsia="SimSun" w:cs="SimSun"/>
          <w:sz w:val="24"/>
          <w:szCs w:val="24"/>
        </w:rPr>
      </w:pPr>
    </w:p>
    <w:p>
      <w:pPr>
        <w:spacing w:after="0"/>
        <w:rPr>
          <w:rFonts w:ascii="SimSun" w:hAnsi="SimSun" w:eastAsia="SimSun" w:cs="SimSun"/>
          <w:sz w:val="24"/>
          <w:szCs w:val="24"/>
        </w:rPr>
      </w:pPr>
    </w:p>
    <w:p>
      <w:pPr>
        <w:spacing w:after="0"/>
        <w:rPr>
          <w:rFonts w:ascii="SimSun" w:hAnsi="SimSun" w:eastAsia="SimSun" w:cs="SimSun"/>
          <w:sz w:val="24"/>
          <w:szCs w:val="24"/>
        </w:rPr>
      </w:pPr>
    </w:p>
    <w:p>
      <w:pPr>
        <w:spacing w:after="0"/>
        <w:rPr>
          <w:rFonts w:ascii="SimSun" w:hAnsi="SimSun" w:eastAsia="SimSun" w:cs="SimSun"/>
          <w:sz w:val="24"/>
          <w:szCs w:val="24"/>
        </w:rPr>
      </w:pPr>
      <w:r>
        <w:rPr>
          <w:rFonts w:ascii="SimSun" w:hAnsi="SimSun" w:eastAsia="SimSun" w:cs="SimSun"/>
          <w:sz w:val="24"/>
          <w:szCs w:val="24"/>
        </w:rPr>
        <w:drawing>
          <wp:inline distT="0" distB="0" distL="114300" distR="114300">
            <wp:extent cx="6508115" cy="3067050"/>
            <wp:effectExtent l="0" t="0" r="14605" b="11430"/>
            <wp:docPr id="64" name="Picture 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3" descr="IMG_256"/>
                    <pic:cNvPicPr>
                      <a:picLocks noChangeAspect="1"/>
                    </pic:cNvPicPr>
                  </pic:nvPicPr>
                  <pic:blipFill>
                    <a:blip r:embed="rId31"/>
                    <a:stretch>
                      <a:fillRect/>
                    </a:stretch>
                  </pic:blipFill>
                  <pic:spPr>
                    <a:xfrm>
                      <a:off x="0" y="0"/>
                      <a:ext cx="6508115" cy="3067050"/>
                    </a:xfrm>
                    <a:prstGeom prst="rect">
                      <a:avLst/>
                    </a:prstGeom>
                    <a:noFill/>
                    <a:ln w="9525">
                      <a:noFill/>
                    </a:ln>
                  </pic:spPr>
                </pic:pic>
              </a:graphicData>
            </a:graphic>
          </wp:inline>
        </w:drawing>
      </w:r>
    </w:p>
    <w:p>
      <w:pPr>
        <w:spacing w:after="0"/>
        <w:rPr>
          <w:rFonts w:ascii="SimSun" w:hAnsi="SimSun" w:eastAsia="SimSun" w:cs="SimSun"/>
          <w:sz w:val="24"/>
          <w:szCs w:val="24"/>
        </w:rPr>
      </w:pPr>
    </w:p>
    <w:p>
      <w:pPr>
        <w:spacing w:after="0"/>
        <w:rPr>
          <w:rFonts w:ascii="SimSun" w:hAnsi="SimSun" w:eastAsia="SimSun" w:cs="SimSun"/>
          <w:sz w:val="24"/>
          <w:szCs w:val="24"/>
        </w:rPr>
      </w:pPr>
    </w:p>
    <w:p>
      <w:pPr>
        <w:spacing w:after="0"/>
        <w:rPr>
          <w:rFonts w:ascii="SimSun" w:hAnsi="SimSun" w:eastAsia="SimSun" w:cs="SimSun"/>
          <w:sz w:val="24"/>
          <w:szCs w:val="24"/>
        </w:rPr>
      </w:pPr>
    </w:p>
    <w:p>
      <w:pPr>
        <w:spacing w:after="0"/>
        <w:rPr>
          <w:rFonts w:ascii="SimSun" w:hAnsi="SimSun" w:eastAsia="SimSun" w:cs="SimSun"/>
          <w:sz w:val="24"/>
          <w:szCs w:val="24"/>
        </w:rPr>
      </w:pPr>
    </w:p>
    <w:p>
      <w:pPr>
        <w:spacing w:after="0"/>
        <w:rPr>
          <w:rFonts w:ascii="SimSun" w:hAnsi="SimSun" w:eastAsia="SimSun" w:cs="SimSun"/>
          <w:sz w:val="24"/>
          <w:szCs w:val="24"/>
        </w:rPr>
      </w:pPr>
    </w:p>
    <w:p>
      <w:pPr>
        <w:spacing w:after="0"/>
        <w:rPr>
          <w:rFonts w:ascii="SimSun" w:hAnsi="SimSun" w:eastAsia="SimSun" w:cs="SimSun"/>
          <w:sz w:val="24"/>
          <w:szCs w:val="24"/>
        </w:rPr>
      </w:pPr>
      <w:r>
        <w:rPr>
          <w:rFonts w:ascii="SimSun" w:hAnsi="SimSun" w:eastAsia="SimSun" w:cs="SimSun"/>
          <w:sz w:val="24"/>
          <w:szCs w:val="24"/>
        </w:rPr>
        <w:drawing>
          <wp:inline distT="0" distB="0" distL="114300" distR="114300">
            <wp:extent cx="6294755" cy="2942590"/>
            <wp:effectExtent l="0" t="0" r="14605" b="13970"/>
            <wp:docPr id="65" name="Picture 5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54" descr="IMG_256"/>
                    <pic:cNvPicPr>
                      <a:picLocks noChangeAspect="1"/>
                    </pic:cNvPicPr>
                  </pic:nvPicPr>
                  <pic:blipFill>
                    <a:blip r:embed="rId32"/>
                    <a:stretch>
                      <a:fillRect/>
                    </a:stretch>
                  </pic:blipFill>
                  <pic:spPr>
                    <a:xfrm>
                      <a:off x="0" y="0"/>
                      <a:ext cx="6294755" cy="2942590"/>
                    </a:xfrm>
                    <a:prstGeom prst="rect">
                      <a:avLst/>
                    </a:prstGeom>
                    <a:noFill/>
                    <a:ln w="9525">
                      <a:noFill/>
                    </a:ln>
                  </pic:spPr>
                </pic:pic>
              </a:graphicData>
            </a:graphic>
          </wp:inline>
        </w:drawing>
      </w:r>
    </w:p>
    <w:p>
      <w:pPr>
        <w:spacing w:after="0"/>
        <w:rPr>
          <w:rFonts w:ascii="SimSun" w:hAnsi="SimSun" w:eastAsia="SimSun" w:cs="SimSun"/>
          <w:sz w:val="24"/>
          <w:szCs w:val="24"/>
        </w:rPr>
      </w:pPr>
    </w:p>
    <w:p>
      <w:pPr>
        <w:spacing w:after="0"/>
        <w:rPr>
          <w:rFonts w:ascii="SimSun" w:hAnsi="SimSun" w:eastAsia="SimSun" w:cs="SimSun"/>
          <w:sz w:val="24"/>
          <w:szCs w:val="24"/>
        </w:rPr>
      </w:pPr>
    </w:p>
    <w:p>
      <w:pPr>
        <w:spacing w:after="0"/>
        <w:rPr>
          <w:rFonts w:ascii="SimSun" w:hAnsi="SimSun" w:eastAsia="SimSun" w:cs="SimSun"/>
          <w:sz w:val="24"/>
          <w:szCs w:val="24"/>
        </w:rPr>
      </w:pPr>
    </w:p>
    <w:p>
      <w:pPr>
        <w:spacing w:after="0"/>
        <w:rPr>
          <w:rFonts w:ascii="SimSun" w:hAnsi="SimSun" w:eastAsia="SimSun" w:cs="SimSun"/>
          <w:sz w:val="24"/>
          <w:szCs w:val="24"/>
        </w:rPr>
      </w:pPr>
    </w:p>
    <w:p>
      <w:pPr>
        <w:spacing w:after="0"/>
        <w:rPr>
          <w:rFonts w:ascii="SimSun" w:hAnsi="SimSun" w:eastAsia="SimSun" w:cs="SimSun"/>
          <w:sz w:val="24"/>
          <w:szCs w:val="24"/>
        </w:rPr>
      </w:pPr>
      <w:r>
        <w:rPr>
          <w:rFonts w:ascii="SimSun" w:hAnsi="SimSun" w:eastAsia="SimSun" w:cs="SimSun"/>
          <w:sz w:val="24"/>
          <w:szCs w:val="24"/>
        </w:rPr>
        <w:drawing>
          <wp:inline distT="0" distB="0" distL="114300" distR="114300">
            <wp:extent cx="6950075" cy="3249295"/>
            <wp:effectExtent l="0" t="0" r="14605" b="12065"/>
            <wp:docPr id="66" name="Picture 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5" descr="IMG_256"/>
                    <pic:cNvPicPr>
                      <a:picLocks noChangeAspect="1"/>
                    </pic:cNvPicPr>
                  </pic:nvPicPr>
                  <pic:blipFill>
                    <a:blip r:embed="rId33"/>
                    <a:stretch>
                      <a:fillRect/>
                    </a:stretch>
                  </pic:blipFill>
                  <pic:spPr>
                    <a:xfrm>
                      <a:off x="0" y="0"/>
                      <a:ext cx="6950075" cy="3249295"/>
                    </a:xfrm>
                    <a:prstGeom prst="rect">
                      <a:avLst/>
                    </a:prstGeom>
                    <a:noFill/>
                    <a:ln w="9525">
                      <a:noFill/>
                    </a:ln>
                  </pic:spPr>
                </pic:pic>
              </a:graphicData>
            </a:graphic>
          </wp:inline>
        </w:drawing>
      </w:r>
    </w:p>
    <w:p>
      <w:pPr>
        <w:spacing w:after="0"/>
        <w:rPr>
          <w:rFonts w:ascii="SimSun" w:hAnsi="SimSun" w:eastAsia="SimSun" w:cs="SimSun"/>
          <w:sz w:val="24"/>
          <w:szCs w:val="24"/>
        </w:rPr>
      </w:pPr>
    </w:p>
    <w:p>
      <w:pPr>
        <w:spacing w:after="0"/>
        <w:rPr>
          <w:rFonts w:ascii="SimSun" w:hAnsi="SimSun" w:eastAsia="SimSun" w:cs="SimSun"/>
          <w:sz w:val="24"/>
          <w:szCs w:val="24"/>
        </w:rPr>
      </w:pPr>
    </w:p>
    <w:p>
      <w:pPr>
        <w:spacing w:after="0"/>
        <w:rPr>
          <w:rFonts w:ascii="SimSun" w:hAnsi="SimSun" w:eastAsia="SimSun" w:cs="SimSun"/>
          <w:sz w:val="24"/>
          <w:szCs w:val="24"/>
        </w:rPr>
      </w:pPr>
    </w:p>
    <w:p>
      <w:pPr>
        <w:spacing w:after="0"/>
        <w:rPr>
          <w:rFonts w:ascii="SimSun" w:hAnsi="SimSun" w:eastAsia="SimSun" w:cs="SimSun"/>
          <w:sz w:val="24"/>
          <w:szCs w:val="24"/>
        </w:rPr>
      </w:pPr>
    </w:p>
    <w:p>
      <w:pPr>
        <w:spacing w:after="0"/>
        <w:rPr>
          <w:rFonts w:ascii="SimSun" w:hAnsi="SimSun" w:eastAsia="SimSun" w:cs="SimSun"/>
          <w:sz w:val="24"/>
          <w:szCs w:val="24"/>
        </w:rPr>
      </w:pPr>
    </w:p>
    <w:p>
      <w:pPr>
        <w:spacing w:after="0"/>
        <w:rPr>
          <w:rFonts w:ascii="SimSun" w:hAnsi="SimSun" w:eastAsia="SimSun" w:cs="SimSun"/>
          <w:sz w:val="24"/>
          <w:szCs w:val="24"/>
        </w:rPr>
      </w:pPr>
      <w:r>
        <w:rPr>
          <w:rFonts w:ascii="SimSun" w:hAnsi="SimSun" w:eastAsia="SimSun" w:cs="SimSun"/>
          <w:sz w:val="24"/>
          <w:szCs w:val="24"/>
        </w:rPr>
        <w:drawing>
          <wp:inline distT="0" distB="0" distL="114300" distR="114300">
            <wp:extent cx="6736715" cy="3166110"/>
            <wp:effectExtent l="0" t="0" r="14605" b="3810"/>
            <wp:docPr id="67" name="Picture 5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6" descr="IMG_256"/>
                    <pic:cNvPicPr>
                      <a:picLocks noChangeAspect="1"/>
                    </pic:cNvPicPr>
                  </pic:nvPicPr>
                  <pic:blipFill>
                    <a:blip r:embed="rId34"/>
                    <a:stretch>
                      <a:fillRect/>
                    </a:stretch>
                  </pic:blipFill>
                  <pic:spPr>
                    <a:xfrm>
                      <a:off x="0" y="0"/>
                      <a:ext cx="6736715" cy="3166110"/>
                    </a:xfrm>
                    <a:prstGeom prst="rect">
                      <a:avLst/>
                    </a:prstGeom>
                    <a:noFill/>
                    <a:ln w="9525">
                      <a:noFill/>
                    </a:ln>
                  </pic:spPr>
                </pic:pic>
              </a:graphicData>
            </a:graphic>
          </wp:inline>
        </w:drawing>
      </w:r>
    </w:p>
    <w:p>
      <w:pPr>
        <w:spacing w:after="0"/>
        <w:rPr>
          <w:rFonts w:ascii="SimSun" w:hAnsi="SimSun" w:eastAsia="SimSun" w:cs="SimSun"/>
          <w:sz w:val="24"/>
          <w:szCs w:val="24"/>
        </w:rPr>
      </w:pPr>
    </w:p>
    <w:p>
      <w:pPr>
        <w:spacing w:after="0"/>
        <w:rPr>
          <w:rFonts w:ascii="SimSun" w:hAnsi="SimSun" w:eastAsia="SimSun" w:cs="SimSun"/>
          <w:sz w:val="24"/>
          <w:szCs w:val="24"/>
        </w:rPr>
      </w:pPr>
    </w:p>
    <w:p>
      <w:pPr>
        <w:spacing w:after="0"/>
        <w:rPr>
          <w:rFonts w:ascii="SimSun" w:hAnsi="SimSun" w:eastAsia="SimSun" w:cs="SimSun"/>
          <w:sz w:val="24"/>
          <w:szCs w:val="24"/>
        </w:rPr>
      </w:pPr>
      <w:r>
        <w:rPr>
          <w:rFonts w:ascii="SimSun" w:hAnsi="SimSun" w:eastAsia="SimSun" w:cs="SimSun"/>
          <w:sz w:val="24"/>
          <w:szCs w:val="24"/>
        </w:rPr>
        <w:drawing>
          <wp:inline distT="0" distB="0" distL="114300" distR="114300">
            <wp:extent cx="6706235" cy="3118485"/>
            <wp:effectExtent l="0" t="0" r="14605" b="5715"/>
            <wp:docPr id="68" name="Picture 5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57" descr="IMG_256"/>
                    <pic:cNvPicPr>
                      <a:picLocks noChangeAspect="1"/>
                    </pic:cNvPicPr>
                  </pic:nvPicPr>
                  <pic:blipFill>
                    <a:blip r:embed="rId35"/>
                    <a:stretch>
                      <a:fillRect/>
                    </a:stretch>
                  </pic:blipFill>
                  <pic:spPr>
                    <a:xfrm>
                      <a:off x="0" y="0"/>
                      <a:ext cx="6706235" cy="3118485"/>
                    </a:xfrm>
                    <a:prstGeom prst="rect">
                      <a:avLst/>
                    </a:prstGeom>
                    <a:noFill/>
                    <a:ln w="9525">
                      <a:noFill/>
                    </a:ln>
                  </pic:spPr>
                </pic:pic>
              </a:graphicData>
            </a:graphic>
          </wp:inline>
        </w:drawing>
      </w:r>
    </w:p>
    <w:p>
      <w:pPr>
        <w:spacing w:after="0"/>
        <w:rPr>
          <w:rFonts w:ascii="SimSun" w:hAnsi="SimSun" w:eastAsia="SimSun" w:cs="SimSun"/>
          <w:sz w:val="24"/>
          <w:szCs w:val="24"/>
        </w:rPr>
      </w:pPr>
    </w:p>
    <w:p>
      <w:pPr>
        <w:spacing w:after="0"/>
        <w:rPr>
          <w:rFonts w:ascii="SimSun" w:hAnsi="SimSun" w:eastAsia="SimSun" w:cs="SimSun"/>
          <w:sz w:val="24"/>
          <w:szCs w:val="24"/>
        </w:rPr>
      </w:pPr>
    </w:p>
    <w:p>
      <w:pPr>
        <w:spacing w:after="0"/>
        <w:rPr>
          <w:rFonts w:ascii="SimSun" w:hAnsi="SimSun" w:eastAsia="SimSun" w:cs="SimSun"/>
          <w:sz w:val="24"/>
          <w:szCs w:val="24"/>
        </w:rPr>
      </w:pPr>
    </w:p>
    <w:p>
      <w:pPr>
        <w:spacing w:after="0"/>
        <w:rPr>
          <w:rFonts w:ascii="SimSun" w:hAnsi="SimSun" w:eastAsia="SimSun" w:cs="SimSun"/>
          <w:sz w:val="24"/>
          <w:szCs w:val="24"/>
        </w:rPr>
      </w:pPr>
    </w:p>
    <w:p>
      <w:pPr>
        <w:spacing w:after="0"/>
        <w:rPr>
          <w:rFonts w:ascii="SimSun" w:hAnsi="SimSun" w:eastAsia="SimSun" w:cs="SimSun"/>
          <w:sz w:val="24"/>
          <w:szCs w:val="24"/>
        </w:rPr>
      </w:pPr>
    </w:p>
    <w:p>
      <w:pPr>
        <w:spacing w:after="0"/>
        <w:rPr>
          <w:rFonts w:ascii="SimSun" w:hAnsi="SimSun" w:eastAsia="SimSun" w:cs="SimSun"/>
          <w:sz w:val="24"/>
          <w:szCs w:val="24"/>
        </w:rPr>
      </w:pPr>
    </w:p>
    <w:p>
      <w:pPr>
        <w:spacing w:after="0"/>
        <w:rPr>
          <w:rFonts w:ascii="SimSun" w:hAnsi="SimSun" w:eastAsia="SimSun" w:cs="SimSun"/>
          <w:sz w:val="24"/>
          <w:szCs w:val="24"/>
        </w:rPr>
        <w:sectPr>
          <w:pgSz w:w="12240" w:h="15840"/>
          <w:pgMar w:top="1440" w:right="400" w:bottom="1640" w:left="520" w:header="741" w:footer="1447" w:gutter="0"/>
          <w:pgBorders w:offsetFrom="page">
            <w:top w:val="single" w:color="000000" w:sz="8" w:space="24"/>
            <w:left w:val="single" w:color="000000" w:sz="8" w:space="24"/>
            <w:bottom w:val="single" w:color="000000" w:sz="8" w:space="24"/>
            <w:right w:val="single" w:color="000000" w:sz="8" w:space="24"/>
          </w:pgBorders>
          <w:cols w:space="720" w:num="1"/>
        </w:sectPr>
      </w:pPr>
    </w:p>
    <w:p>
      <w:pPr>
        <w:pStyle w:val="6"/>
        <w:spacing w:before="6"/>
        <w:rPr>
          <w:b/>
          <w:sz w:val="9"/>
        </w:rPr>
      </w:pPr>
    </w:p>
    <w:p>
      <w:pPr>
        <w:pStyle w:val="6"/>
        <w:ind w:left="100"/>
        <w:rPr>
          <w:sz w:val="20"/>
        </w:rPr>
      </w:pPr>
    </w:p>
    <w:p>
      <w:pPr>
        <w:pStyle w:val="6"/>
        <w:spacing w:before="6"/>
        <w:rPr>
          <w:b/>
          <w:sz w:val="9"/>
        </w:rPr>
      </w:pPr>
    </w:p>
    <w:p>
      <w:pPr>
        <w:pStyle w:val="6"/>
        <w:ind w:left="100"/>
        <w:rPr>
          <w:sz w:val="20"/>
        </w:rPr>
      </w:pPr>
    </w:p>
    <w:p>
      <w:pPr>
        <w:pStyle w:val="6"/>
        <w:spacing w:before="6"/>
        <w:rPr>
          <w:b/>
          <w:sz w:val="9"/>
        </w:rPr>
      </w:pPr>
    </w:p>
    <w:p>
      <w:pPr>
        <w:pStyle w:val="6"/>
        <w:ind w:left="100"/>
        <w:rPr>
          <w:sz w:val="20"/>
        </w:rPr>
      </w:pPr>
    </w:p>
    <w:p>
      <w:pPr>
        <w:pStyle w:val="6"/>
        <w:spacing w:before="6"/>
        <w:rPr>
          <w:b/>
          <w:sz w:val="9"/>
        </w:rPr>
      </w:pPr>
    </w:p>
    <w:p>
      <w:pPr>
        <w:pStyle w:val="6"/>
        <w:ind w:left="100"/>
        <w:rPr>
          <w:sz w:val="20"/>
        </w:rPr>
      </w:pPr>
    </w:p>
    <w:p>
      <w:pPr>
        <w:pStyle w:val="6"/>
        <w:spacing w:before="6"/>
        <w:rPr>
          <w:b/>
          <w:sz w:val="9"/>
        </w:rPr>
      </w:pPr>
    </w:p>
    <w:p>
      <w:pPr>
        <w:pStyle w:val="6"/>
        <w:ind w:left="100"/>
        <w:rPr>
          <w:sz w:val="20"/>
        </w:rPr>
      </w:pPr>
    </w:p>
    <w:p>
      <w:pPr>
        <w:pStyle w:val="6"/>
        <w:rPr>
          <w:b/>
          <w:sz w:val="20"/>
        </w:rPr>
      </w:pPr>
    </w:p>
    <w:p>
      <w:pPr>
        <w:pStyle w:val="6"/>
        <w:spacing w:before="6"/>
        <w:rPr>
          <w:b/>
          <w:sz w:val="18"/>
        </w:rPr>
      </w:pPr>
    </w:p>
    <w:p>
      <w:pPr>
        <w:pStyle w:val="2"/>
        <w:ind w:right="627"/>
      </w:pPr>
      <w:bookmarkStart w:id="48" w:name="_TOC_250000"/>
      <w:bookmarkEnd w:id="48"/>
      <w:r>
        <w:t>CONCLUSION</w:t>
      </w:r>
    </w:p>
    <w:p>
      <w:pPr>
        <w:pStyle w:val="6"/>
        <w:spacing w:before="4"/>
        <w:rPr>
          <w:b/>
          <w:sz w:val="39"/>
        </w:rPr>
      </w:pPr>
    </w:p>
    <w:p>
      <w:pPr>
        <w:pStyle w:val="6"/>
        <w:spacing w:before="1"/>
        <w:ind w:left="920"/>
        <w:jc w:val="both"/>
      </w:pPr>
      <w:r>
        <w:t>The</w:t>
      </w:r>
      <w:r>
        <w:rPr>
          <w:spacing w:val="-4"/>
        </w:rPr>
        <w:t xml:space="preserve"> </w:t>
      </w:r>
      <w:r>
        <w:t>project</w:t>
      </w:r>
      <w:r>
        <w:rPr>
          <w:spacing w:val="1"/>
        </w:rPr>
        <w:t xml:space="preserve"> </w:t>
      </w:r>
      <w:r>
        <w:t>entitled</w:t>
      </w:r>
      <w:r>
        <w:rPr>
          <w:spacing w:val="-2"/>
        </w:rPr>
        <w:t xml:space="preserve"> </w:t>
      </w:r>
      <w:r>
        <w:rPr>
          <w:rFonts w:hint="default"/>
          <w:b/>
        </w:rPr>
        <w:t xml:space="preserve">Event Booing System </w:t>
      </w:r>
      <w:r>
        <w:rPr>
          <w:b/>
          <w:spacing w:val="-1"/>
        </w:rPr>
        <w:t xml:space="preserve"> </w:t>
      </w:r>
      <w:r>
        <w:t>was</w:t>
      </w:r>
      <w:r>
        <w:rPr>
          <w:spacing w:val="-1"/>
        </w:rPr>
        <w:t xml:space="preserve"> </w:t>
      </w:r>
      <w:r>
        <w:t>completed</w:t>
      </w:r>
      <w:r>
        <w:rPr>
          <w:spacing w:val="-2"/>
        </w:rPr>
        <w:t xml:space="preserve"> </w:t>
      </w:r>
      <w:r>
        <w:t>successfully.</w:t>
      </w:r>
    </w:p>
    <w:p>
      <w:pPr>
        <w:pStyle w:val="6"/>
        <w:spacing w:before="11"/>
        <w:rPr>
          <w:sz w:val="23"/>
        </w:rPr>
      </w:pPr>
    </w:p>
    <w:p>
      <w:pPr>
        <w:pStyle w:val="6"/>
        <w:ind w:left="920" w:right="1034"/>
        <w:jc w:val="both"/>
      </w:pPr>
      <w:r>
        <w:rPr>
          <w:spacing w:val="-1"/>
        </w:rPr>
        <w:t>The</w:t>
      </w:r>
      <w:r>
        <w:rPr>
          <w:spacing w:val="-16"/>
        </w:rPr>
        <w:t xml:space="preserve"> </w:t>
      </w:r>
      <w:r>
        <w:rPr>
          <w:spacing w:val="-1"/>
        </w:rPr>
        <w:t>system</w:t>
      </w:r>
      <w:r>
        <w:rPr>
          <w:spacing w:val="-12"/>
        </w:rPr>
        <w:t xml:space="preserve"> </w:t>
      </w:r>
      <w:r>
        <w:t>has</w:t>
      </w:r>
      <w:r>
        <w:rPr>
          <w:spacing w:val="-12"/>
        </w:rPr>
        <w:t xml:space="preserve"> </w:t>
      </w:r>
      <w:r>
        <w:t>been</w:t>
      </w:r>
      <w:r>
        <w:rPr>
          <w:spacing w:val="-12"/>
        </w:rPr>
        <w:t xml:space="preserve"> </w:t>
      </w:r>
      <w:r>
        <w:t>developed</w:t>
      </w:r>
      <w:r>
        <w:rPr>
          <w:spacing w:val="-14"/>
        </w:rPr>
        <w:t xml:space="preserve"> </w:t>
      </w:r>
      <w:r>
        <w:t>with</w:t>
      </w:r>
      <w:r>
        <w:rPr>
          <w:spacing w:val="-12"/>
        </w:rPr>
        <w:t xml:space="preserve"> </w:t>
      </w:r>
      <w:r>
        <w:t>much</w:t>
      </w:r>
      <w:r>
        <w:rPr>
          <w:spacing w:val="-13"/>
        </w:rPr>
        <w:t xml:space="preserve"> </w:t>
      </w:r>
      <w:r>
        <w:t>care</w:t>
      </w:r>
      <w:r>
        <w:rPr>
          <w:spacing w:val="-16"/>
        </w:rPr>
        <w:t xml:space="preserve"> </w:t>
      </w:r>
      <w:r>
        <w:t>and</w:t>
      </w:r>
      <w:r>
        <w:rPr>
          <w:spacing w:val="-10"/>
        </w:rPr>
        <w:t xml:space="preserve"> </w:t>
      </w:r>
      <w:r>
        <w:t>free</w:t>
      </w:r>
      <w:r>
        <w:rPr>
          <w:spacing w:val="-13"/>
        </w:rPr>
        <w:t xml:space="preserve"> </w:t>
      </w:r>
      <w:r>
        <w:t>of</w:t>
      </w:r>
      <w:r>
        <w:rPr>
          <w:spacing w:val="-12"/>
        </w:rPr>
        <w:t xml:space="preserve"> </w:t>
      </w:r>
      <w:r>
        <w:t>errors</w:t>
      </w:r>
      <w:r>
        <w:rPr>
          <w:spacing w:val="-13"/>
        </w:rPr>
        <w:t xml:space="preserve"> </w:t>
      </w:r>
      <w:r>
        <w:t>and</w:t>
      </w:r>
      <w:r>
        <w:rPr>
          <w:spacing w:val="-10"/>
        </w:rPr>
        <w:t xml:space="preserve"> </w:t>
      </w:r>
      <w:r>
        <w:t>at</w:t>
      </w:r>
      <w:r>
        <w:rPr>
          <w:spacing w:val="-12"/>
        </w:rPr>
        <w:t xml:space="preserve"> </w:t>
      </w:r>
      <w:r>
        <w:t>the</w:t>
      </w:r>
      <w:r>
        <w:rPr>
          <w:spacing w:val="-16"/>
        </w:rPr>
        <w:t xml:space="preserve"> </w:t>
      </w:r>
      <w:r>
        <w:t>same</w:t>
      </w:r>
      <w:r>
        <w:rPr>
          <w:spacing w:val="-14"/>
        </w:rPr>
        <w:t xml:space="preserve"> </w:t>
      </w:r>
      <w:r>
        <w:t>time</w:t>
      </w:r>
      <w:r>
        <w:rPr>
          <w:spacing w:val="-16"/>
        </w:rPr>
        <w:t xml:space="preserve"> </w:t>
      </w:r>
      <w:r>
        <w:t>it</w:t>
      </w:r>
      <w:r>
        <w:rPr>
          <w:spacing w:val="-12"/>
        </w:rPr>
        <w:t xml:space="preserve"> </w:t>
      </w:r>
      <w:r>
        <w:t>is</w:t>
      </w:r>
      <w:r>
        <w:rPr>
          <w:spacing w:val="-15"/>
        </w:rPr>
        <w:t xml:space="preserve"> </w:t>
      </w:r>
      <w:r>
        <w:t>efficient</w:t>
      </w:r>
      <w:r>
        <w:rPr>
          <w:spacing w:val="-57"/>
        </w:rPr>
        <w:t xml:space="preserve"> </w:t>
      </w:r>
      <w:r>
        <w:t>and less time consuming. The purpose of this project was to develop a web application and an</w:t>
      </w:r>
      <w:r>
        <w:rPr>
          <w:spacing w:val="1"/>
        </w:rPr>
        <w:t xml:space="preserve"> </w:t>
      </w:r>
      <w:r>
        <w:t>android</w:t>
      </w:r>
      <w:r>
        <w:rPr>
          <w:spacing w:val="-1"/>
        </w:rPr>
        <w:t xml:space="preserve"> </w:t>
      </w:r>
      <w:r>
        <w:t>application for purchasing items from a</w:t>
      </w:r>
      <w:r>
        <w:rPr>
          <w:spacing w:val="-4"/>
        </w:rPr>
        <w:t xml:space="preserve"> </w:t>
      </w:r>
      <w:r>
        <w:t>shop.</w:t>
      </w:r>
    </w:p>
    <w:p>
      <w:pPr>
        <w:pStyle w:val="6"/>
        <w:ind w:left="920" w:right="1030"/>
        <w:jc w:val="both"/>
      </w:pPr>
      <w:r>
        <w:t>This project helped us in gaining valuable information and practical knowledge on several topics</w:t>
      </w:r>
      <w:r>
        <w:rPr>
          <w:spacing w:val="1"/>
        </w:rPr>
        <w:t xml:space="preserve"> </w:t>
      </w:r>
      <w:r>
        <w:t>like designing web pages using React.js, usage of responsive templates, designing of android</w:t>
      </w:r>
      <w:r>
        <w:rPr>
          <w:spacing w:val="1"/>
        </w:rPr>
        <w:t xml:space="preserve"> </w:t>
      </w:r>
      <w:r>
        <w:t>applications, and management of database using MySQL. The entire system is secured. Also, the</w:t>
      </w:r>
      <w:r>
        <w:rPr>
          <w:spacing w:val="-57"/>
        </w:rPr>
        <w:t xml:space="preserve"> </w:t>
      </w:r>
      <w:r>
        <w:t>project</w:t>
      </w:r>
      <w:r>
        <w:rPr>
          <w:spacing w:val="1"/>
        </w:rPr>
        <w:t xml:space="preserve"> </w:t>
      </w:r>
      <w:r>
        <w:t>helped</w:t>
      </w:r>
      <w:r>
        <w:rPr>
          <w:spacing w:val="1"/>
        </w:rPr>
        <w:t xml:space="preserve"> </w:t>
      </w:r>
      <w:r>
        <w:t>us</w:t>
      </w:r>
      <w:r>
        <w:rPr>
          <w:spacing w:val="1"/>
        </w:rPr>
        <w:t xml:space="preserve"> </w:t>
      </w:r>
      <w:r>
        <w:t>understanding</w:t>
      </w:r>
      <w:r>
        <w:rPr>
          <w:spacing w:val="1"/>
        </w:rPr>
        <w:t xml:space="preserve"> </w:t>
      </w:r>
      <w:r>
        <w:t>about</w:t>
      </w:r>
      <w:r>
        <w:rPr>
          <w:spacing w:val="1"/>
        </w:rPr>
        <w:t xml:space="preserve"> </w:t>
      </w:r>
      <w:r>
        <w:t>the</w:t>
      </w:r>
      <w:r>
        <w:rPr>
          <w:spacing w:val="1"/>
        </w:rPr>
        <w:t xml:space="preserve"> </w:t>
      </w:r>
      <w:r>
        <w:t>development</w:t>
      </w:r>
      <w:r>
        <w:rPr>
          <w:spacing w:val="1"/>
        </w:rPr>
        <w:t xml:space="preserve"> </w:t>
      </w:r>
      <w:r>
        <w:t>phases</w:t>
      </w:r>
      <w:r>
        <w:rPr>
          <w:spacing w:val="1"/>
        </w:rPr>
        <w:t xml:space="preserve"> </w:t>
      </w:r>
      <w:r>
        <w:t>of</w:t>
      </w:r>
      <w:r>
        <w:rPr>
          <w:spacing w:val="1"/>
        </w:rPr>
        <w:t xml:space="preserve"> </w:t>
      </w:r>
      <w:r>
        <w:t>a</w:t>
      </w:r>
      <w:r>
        <w:rPr>
          <w:spacing w:val="1"/>
        </w:rPr>
        <w:t xml:space="preserve"> </w:t>
      </w:r>
      <w:r>
        <w:t>project</w:t>
      </w:r>
      <w:r>
        <w:rPr>
          <w:spacing w:val="1"/>
        </w:rPr>
        <w:t xml:space="preserve"> </w:t>
      </w:r>
      <w:r>
        <w:t>and</w:t>
      </w:r>
      <w:r>
        <w:rPr>
          <w:spacing w:val="1"/>
        </w:rPr>
        <w:t xml:space="preserve"> </w:t>
      </w:r>
      <w:r>
        <w:t>software</w:t>
      </w:r>
      <w:r>
        <w:rPr>
          <w:spacing w:val="1"/>
        </w:rPr>
        <w:t xml:space="preserve"> </w:t>
      </w:r>
      <w:r>
        <w:t>development</w:t>
      </w:r>
      <w:r>
        <w:rPr>
          <w:spacing w:val="-1"/>
        </w:rPr>
        <w:t xml:space="preserve"> </w:t>
      </w:r>
      <w:r>
        <w:t>life</w:t>
      </w:r>
      <w:r>
        <w:rPr>
          <w:spacing w:val="-2"/>
        </w:rPr>
        <w:t xml:space="preserve"> </w:t>
      </w:r>
      <w:r>
        <w:t>cycle.</w:t>
      </w:r>
      <w:r>
        <w:rPr>
          <w:spacing w:val="2"/>
        </w:rPr>
        <w:t xml:space="preserve"> </w:t>
      </w:r>
      <w:r>
        <w:t>We</w:t>
      </w:r>
      <w:r>
        <w:rPr>
          <w:spacing w:val="-1"/>
        </w:rPr>
        <w:t xml:space="preserve"> </w:t>
      </w:r>
      <w:r>
        <w:t>learned</w:t>
      </w:r>
      <w:r>
        <w:rPr>
          <w:spacing w:val="-1"/>
        </w:rPr>
        <w:t xml:space="preserve"> </w:t>
      </w:r>
      <w:r>
        <w:t>how to test different</w:t>
      </w:r>
      <w:r>
        <w:rPr>
          <w:spacing w:val="1"/>
        </w:rPr>
        <w:t xml:space="preserve"> </w:t>
      </w:r>
      <w:r>
        <w:t>features of a</w:t>
      </w:r>
      <w:r>
        <w:rPr>
          <w:spacing w:val="-2"/>
        </w:rPr>
        <w:t xml:space="preserve"> </w:t>
      </w:r>
      <w:r>
        <w:t>project.</w:t>
      </w:r>
    </w:p>
    <w:p>
      <w:pPr>
        <w:pStyle w:val="6"/>
        <w:spacing w:before="1"/>
        <w:ind w:left="920" w:right="1036"/>
        <w:jc w:val="both"/>
      </w:pPr>
      <w:r>
        <w:t>This project has given us great satisfaction in having designed an application which can be</w:t>
      </w:r>
      <w:r>
        <w:rPr>
          <w:spacing w:val="1"/>
        </w:rPr>
        <w:t xml:space="preserve"> </w:t>
      </w:r>
      <w:r>
        <w:t>implemented to any nearby shops or branded shops selling various kinds of products by simple</w:t>
      </w:r>
      <w:r>
        <w:rPr>
          <w:spacing w:val="1"/>
        </w:rPr>
        <w:t xml:space="preserve"> </w:t>
      </w:r>
      <w:r>
        <w:t>modifications.</w:t>
      </w:r>
    </w:p>
    <w:p>
      <w:pPr>
        <w:pStyle w:val="6"/>
      </w:pPr>
    </w:p>
    <w:p>
      <w:pPr>
        <w:pStyle w:val="6"/>
        <w:ind w:left="920" w:right="1030"/>
        <w:jc w:val="both"/>
      </w:pPr>
      <w:r>
        <w:t>There</w:t>
      </w:r>
      <w:r>
        <w:rPr>
          <w:spacing w:val="-6"/>
        </w:rPr>
        <w:t xml:space="preserve"> </w:t>
      </w:r>
      <w:r>
        <w:t>is</w:t>
      </w:r>
      <w:r>
        <w:rPr>
          <w:spacing w:val="-3"/>
        </w:rPr>
        <w:t xml:space="preserve"> </w:t>
      </w:r>
      <w:r>
        <w:t>a</w:t>
      </w:r>
      <w:r>
        <w:rPr>
          <w:spacing w:val="-5"/>
        </w:rPr>
        <w:t xml:space="preserve"> </w:t>
      </w:r>
      <w:r>
        <w:t>scope</w:t>
      </w:r>
      <w:r>
        <w:rPr>
          <w:spacing w:val="-5"/>
        </w:rPr>
        <w:t xml:space="preserve"> </w:t>
      </w:r>
      <w:r>
        <w:t>for</w:t>
      </w:r>
      <w:r>
        <w:rPr>
          <w:spacing w:val="-5"/>
        </w:rPr>
        <w:t xml:space="preserve"> </w:t>
      </w:r>
      <w:r>
        <w:t>further</w:t>
      </w:r>
      <w:r>
        <w:rPr>
          <w:spacing w:val="-5"/>
        </w:rPr>
        <w:t xml:space="preserve"> </w:t>
      </w:r>
      <w:r>
        <w:t>development</w:t>
      </w:r>
      <w:r>
        <w:rPr>
          <w:spacing w:val="-3"/>
        </w:rPr>
        <w:t xml:space="preserve"> </w:t>
      </w:r>
      <w:r>
        <w:t>in</w:t>
      </w:r>
      <w:r>
        <w:rPr>
          <w:spacing w:val="-2"/>
        </w:rPr>
        <w:t xml:space="preserve"> </w:t>
      </w:r>
      <w:r>
        <w:t>our</w:t>
      </w:r>
      <w:r>
        <w:rPr>
          <w:spacing w:val="-5"/>
        </w:rPr>
        <w:t xml:space="preserve"> </w:t>
      </w:r>
      <w:r>
        <w:t>project</w:t>
      </w:r>
      <w:r>
        <w:rPr>
          <w:spacing w:val="-3"/>
        </w:rPr>
        <w:t xml:space="preserve"> </w:t>
      </w:r>
      <w:r>
        <w:t>to</w:t>
      </w:r>
      <w:r>
        <w:rPr>
          <w:spacing w:val="-3"/>
        </w:rPr>
        <w:t xml:space="preserve"> </w:t>
      </w:r>
      <w:r>
        <w:t>a</w:t>
      </w:r>
      <w:r>
        <w:rPr>
          <w:spacing w:val="-5"/>
        </w:rPr>
        <w:t xml:space="preserve"> </w:t>
      </w:r>
      <w:r>
        <w:t>great</w:t>
      </w:r>
      <w:r>
        <w:rPr>
          <w:spacing w:val="-1"/>
        </w:rPr>
        <w:t xml:space="preserve"> </w:t>
      </w:r>
      <w:r>
        <w:t>extent.</w:t>
      </w:r>
      <w:r>
        <w:rPr>
          <w:spacing w:val="-4"/>
        </w:rPr>
        <w:t xml:space="preserve"> </w:t>
      </w:r>
      <w:r>
        <w:t>A</w:t>
      </w:r>
      <w:r>
        <w:rPr>
          <w:spacing w:val="-2"/>
        </w:rPr>
        <w:t xml:space="preserve"> </w:t>
      </w:r>
      <w:r>
        <w:t>number</w:t>
      </w:r>
      <w:r>
        <w:rPr>
          <w:spacing w:val="-5"/>
        </w:rPr>
        <w:t xml:space="preserve"> </w:t>
      </w:r>
      <w:r>
        <w:t>of</w:t>
      </w:r>
      <w:r>
        <w:rPr>
          <w:spacing w:val="-3"/>
        </w:rPr>
        <w:t xml:space="preserve"> </w:t>
      </w:r>
      <w:r>
        <w:t>features</w:t>
      </w:r>
      <w:r>
        <w:rPr>
          <w:spacing w:val="-4"/>
        </w:rPr>
        <w:t xml:space="preserve"> </w:t>
      </w:r>
      <w:r>
        <w:t>can</w:t>
      </w:r>
      <w:r>
        <w:rPr>
          <w:spacing w:val="-58"/>
        </w:rPr>
        <w:t xml:space="preserve"> </w:t>
      </w:r>
      <w:r>
        <w:t>be</w:t>
      </w:r>
      <w:r>
        <w:rPr>
          <w:spacing w:val="-7"/>
        </w:rPr>
        <w:t xml:space="preserve"> </w:t>
      </w:r>
      <w:r>
        <w:t>added</w:t>
      </w:r>
      <w:r>
        <w:rPr>
          <w:spacing w:val="-6"/>
        </w:rPr>
        <w:t xml:space="preserve"> </w:t>
      </w:r>
      <w:r>
        <w:t>to</w:t>
      </w:r>
      <w:r>
        <w:rPr>
          <w:spacing w:val="-5"/>
        </w:rPr>
        <w:t xml:space="preserve"> </w:t>
      </w:r>
      <w:r>
        <w:t>this</w:t>
      </w:r>
      <w:r>
        <w:rPr>
          <w:spacing w:val="-6"/>
        </w:rPr>
        <w:t xml:space="preserve"> </w:t>
      </w:r>
      <w:r>
        <w:t>system</w:t>
      </w:r>
      <w:r>
        <w:rPr>
          <w:spacing w:val="-5"/>
        </w:rPr>
        <w:t xml:space="preserve"> </w:t>
      </w:r>
      <w:r>
        <w:t>in</w:t>
      </w:r>
      <w:r>
        <w:rPr>
          <w:spacing w:val="-6"/>
        </w:rPr>
        <w:t xml:space="preserve"> </w:t>
      </w:r>
      <w:r>
        <w:t>future</w:t>
      </w:r>
      <w:r>
        <w:rPr>
          <w:spacing w:val="-6"/>
        </w:rPr>
        <w:t xml:space="preserve"> </w:t>
      </w:r>
      <w:r>
        <w:t>like</w:t>
      </w:r>
      <w:r>
        <w:rPr>
          <w:spacing w:val="-7"/>
        </w:rPr>
        <w:t xml:space="preserve"> </w:t>
      </w:r>
      <w:r>
        <w:t>providing</w:t>
      </w:r>
      <w:r>
        <w:rPr>
          <w:spacing w:val="-6"/>
        </w:rPr>
        <w:t xml:space="preserve"> </w:t>
      </w:r>
      <w:r>
        <w:t>moderator</w:t>
      </w:r>
      <w:r>
        <w:rPr>
          <w:spacing w:val="-5"/>
        </w:rPr>
        <w:t xml:space="preserve"> </w:t>
      </w:r>
      <w:r>
        <w:t>more</w:t>
      </w:r>
      <w:r>
        <w:rPr>
          <w:spacing w:val="-7"/>
        </w:rPr>
        <w:t xml:space="preserve"> </w:t>
      </w:r>
      <w:r>
        <w:t>control</w:t>
      </w:r>
      <w:r>
        <w:rPr>
          <w:spacing w:val="-5"/>
        </w:rPr>
        <w:t xml:space="preserve"> </w:t>
      </w:r>
      <w:r>
        <w:t>over</w:t>
      </w:r>
      <w:r>
        <w:rPr>
          <w:spacing w:val="-7"/>
        </w:rPr>
        <w:t xml:space="preserve"> </w:t>
      </w:r>
      <w:r>
        <w:t>products</w:t>
      </w:r>
      <w:r>
        <w:rPr>
          <w:spacing w:val="-5"/>
        </w:rPr>
        <w:t xml:space="preserve"> </w:t>
      </w:r>
      <w:r>
        <w:t>so</w:t>
      </w:r>
      <w:r>
        <w:rPr>
          <w:spacing w:val="-6"/>
        </w:rPr>
        <w:t xml:space="preserve"> </w:t>
      </w:r>
      <w:r>
        <w:t>that</w:t>
      </w:r>
      <w:r>
        <w:rPr>
          <w:spacing w:val="-3"/>
        </w:rPr>
        <w:t xml:space="preserve"> </w:t>
      </w:r>
      <w:r>
        <w:t>each</w:t>
      </w:r>
      <w:r>
        <w:rPr>
          <w:spacing w:val="-58"/>
        </w:rPr>
        <w:t xml:space="preserve"> </w:t>
      </w:r>
      <w:r>
        <w:t>moderator</w:t>
      </w:r>
      <w:r>
        <w:rPr>
          <w:spacing w:val="1"/>
        </w:rPr>
        <w:t xml:space="preserve"> </w:t>
      </w:r>
      <w:r>
        <w:t>can</w:t>
      </w:r>
      <w:r>
        <w:rPr>
          <w:spacing w:val="1"/>
        </w:rPr>
        <w:t xml:space="preserve"> </w:t>
      </w:r>
      <w:r>
        <w:t>maintain</w:t>
      </w:r>
      <w:r>
        <w:rPr>
          <w:spacing w:val="1"/>
        </w:rPr>
        <w:t xml:space="preserve"> </w:t>
      </w:r>
      <w:r>
        <w:t>their</w:t>
      </w:r>
      <w:r>
        <w:rPr>
          <w:spacing w:val="1"/>
        </w:rPr>
        <w:t xml:space="preserve"> </w:t>
      </w:r>
      <w:r>
        <w:t>own</w:t>
      </w:r>
      <w:r>
        <w:rPr>
          <w:spacing w:val="1"/>
        </w:rPr>
        <w:t xml:space="preserve"> </w:t>
      </w:r>
      <w:r>
        <w:t>products.</w:t>
      </w:r>
      <w:r>
        <w:rPr>
          <w:spacing w:val="1"/>
        </w:rPr>
        <w:t xml:space="preserve"> </w:t>
      </w:r>
      <w:r>
        <w:t>Another</w:t>
      </w:r>
      <w:r>
        <w:rPr>
          <w:spacing w:val="1"/>
        </w:rPr>
        <w:t xml:space="preserve"> </w:t>
      </w:r>
      <w:r>
        <w:t>feature</w:t>
      </w:r>
      <w:r>
        <w:rPr>
          <w:spacing w:val="1"/>
        </w:rPr>
        <w:t xml:space="preserve"> </w:t>
      </w:r>
      <w:r>
        <w:t>we</w:t>
      </w:r>
      <w:r>
        <w:rPr>
          <w:spacing w:val="1"/>
        </w:rPr>
        <w:t xml:space="preserve"> </w:t>
      </w:r>
      <w:r>
        <w:t>wished</w:t>
      </w:r>
      <w:r>
        <w:rPr>
          <w:spacing w:val="1"/>
        </w:rPr>
        <w:t xml:space="preserve"> </w:t>
      </w:r>
      <w:r>
        <w:t>to</w:t>
      </w:r>
      <w:r>
        <w:rPr>
          <w:spacing w:val="1"/>
        </w:rPr>
        <w:t xml:space="preserve"> </w:t>
      </w:r>
      <w:r>
        <w:t>implement</w:t>
      </w:r>
      <w:r>
        <w:rPr>
          <w:spacing w:val="1"/>
        </w:rPr>
        <w:t xml:space="preserve"> </w:t>
      </w:r>
      <w:r>
        <w:t>was</w:t>
      </w:r>
      <w:r>
        <w:rPr>
          <w:spacing w:val="-57"/>
        </w:rPr>
        <w:t xml:space="preserve"> </w:t>
      </w:r>
      <w:r>
        <w:t>providing classes for customers so that different offers can be given to each class. System may</w:t>
      </w:r>
      <w:r>
        <w:rPr>
          <w:spacing w:val="1"/>
        </w:rPr>
        <w:t xml:space="preserve"> </w:t>
      </w:r>
      <w:r>
        <w:t>keep</w:t>
      </w:r>
      <w:r>
        <w:rPr>
          <w:spacing w:val="-11"/>
        </w:rPr>
        <w:t xml:space="preserve"> </w:t>
      </w:r>
      <w:r>
        <w:t>track</w:t>
      </w:r>
      <w:r>
        <w:rPr>
          <w:spacing w:val="-11"/>
        </w:rPr>
        <w:t xml:space="preserve"> </w:t>
      </w:r>
      <w:r>
        <w:t>of</w:t>
      </w:r>
      <w:r>
        <w:rPr>
          <w:spacing w:val="-12"/>
        </w:rPr>
        <w:t xml:space="preserve"> </w:t>
      </w:r>
      <w:r>
        <w:t>history</w:t>
      </w:r>
      <w:r>
        <w:rPr>
          <w:spacing w:val="-11"/>
        </w:rPr>
        <w:t xml:space="preserve"> </w:t>
      </w:r>
      <w:r>
        <w:t>of</w:t>
      </w:r>
      <w:r>
        <w:rPr>
          <w:spacing w:val="-12"/>
        </w:rPr>
        <w:t xml:space="preserve"> </w:t>
      </w:r>
      <w:r>
        <w:t>purchases</w:t>
      </w:r>
      <w:r>
        <w:rPr>
          <w:spacing w:val="-10"/>
        </w:rPr>
        <w:t xml:space="preserve"> </w:t>
      </w:r>
      <w:r>
        <w:t>of</w:t>
      </w:r>
      <w:r>
        <w:rPr>
          <w:spacing w:val="-12"/>
        </w:rPr>
        <w:t xml:space="preserve"> </w:t>
      </w:r>
      <w:r>
        <w:t>each</w:t>
      </w:r>
      <w:r>
        <w:rPr>
          <w:spacing w:val="-9"/>
        </w:rPr>
        <w:t xml:space="preserve"> </w:t>
      </w:r>
      <w:r>
        <w:t>customer</w:t>
      </w:r>
      <w:r>
        <w:rPr>
          <w:spacing w:val="-11"/>
        </w:rPr>
        <w:t xml:space="preserve"> </w:t>
      </w:r>
      <w:r>
        <w:t>and</w:t>
      </w:r>
      <w:r>
        <w:rPr>
          <w:spacing w:val="-11"/>
        </w:rPr>
        <w:t xml:space="preserve"> </w:t>
      </w:r>
      <w:r>
        <w:t>provide</w:t>
      </w:r>
      <w:r>
        <w:rPr>
          <w:spacing w:val="-12"/>
        </w:rPr>
        <w:t xml:space="preserve"> </w:t>
      </w:r>
      <w:r>
        <w:t>suggestions</w:t>
      </w:r>
      <w:r>
        <w:rPr>
          <w:spacing w:val="-10"/>
        </w:rPr>
        <w:t xml:space="preserve"> </w:t>
      </w:r>
      <w:r>
        <w:t>based</w:t>
      </w:r>
      <w:r>
        <w:rPr>
          <w:spacing w:val="-10"/>
        </w:rPr>
        <w:t xml:space="preserve"> </w:t>
      </w:r>
      <w:r>
        <w:t>on</w:t>
      </w:r>
      <w:r>
        <w:rPr>
          <w:spacing w:val="-11"/>
        </w:rPr>
        <w:t xml:space="preserve"> </w:t>
      </w:r>
      <w:r>
        <w:t>their</w:t>
      </w:r>
      <w:r>
        <w:rPr>
          <w:spacing w:val="-12"/>
        </w:rPr>
        <w:t xml:space="preserve"> </w:t>
      </w:r>
      <w:r>
        <w:t>history.</w:t>
      </w:r>
      <w:r>
        <w:rPr>
          <w:spacing w:val="-57"/>
        </w:rPr>
        <w:t xml:space="preserve"> </w:t>
      </w:r>
      <w:r>
        <w:t>These</w:t>
      </w:r>
      <w:r>
        <w:rPr>
          <w:spacing w:val="-2"/>
        </w:rPr>
        <w:t xml:space="preserve"> </w:t>
      </w:r>
      <w:r>
        <w:t>features</w:t>
      </w:r>
      <w:r>
        <w:rPr>
          <w:spacing w:val="2"/>
        </w:rPr>
        <w:t xml:space="preserve"> </w:t>
      </w:r>
      <w:r>
        <w:t>could have</w:t>
      </w:r>
      <w:r>
        <w:rPr>
          <w:spacing w:val="-1"/>
        </w:rPr>
        <w:t xml:space="preserve"> </w:t>
      </w:r>
      <w:r>
        <w:t>implemented unless the time did not</w:t>
      </w:r>
      <w:r>
        <w:rPr>
          <w:spacing w:val="2"/>
        </w:rPr>
        <w:t xml:space="preserve"> </w:t>
      </w:r>
      <w:r>
        <w:t>limit</w:t>
      </w:r>
      <w:r>
        <w:rPr>
          <w:spacing w:val="-14"/>
        </w:rPr>
        <w:t xml:space="preserve"> </w:t>
      </w:r>
      <w:r>
        <w:t>us.</w:t>
      </w:r>
    </w:p>
    <w:p>
      <w:pPr>
        <w:spacing w:after="0"/>
        <w:jc w:val="both"/>
        <w:sectPr>
          <w:pgSz w:w="12240" w:h="15840"/>
          <w:pgMar w:top="1440" w:right="400" w:bottom="1640" w:left="520" w:header="741" w:footer="1447" w:gutter="0"/>
          <w:pgBorders w:offsetFrom="page">
            <w:top w:val="single" w:color="000000" w:sz="8" w:space="24"/>
            <w:left w:val="single" w:color="000000" w:sz="8" w:space="24"/>
            <w:bottom w:val="single" w:color="000000" w:sz="8" w:space="24"/>
            <w:right w:val="single" w:color="000000" w:sz="8" w:space="24"/>
          </w:pgBorders>
          <w:cols w:space="720" w:num="1"/>
        </w:sectPr>
      </w:pPr>
    </w:p>
    <w:p>
      <w:pPr>
        <w:pStyle w:val="6"/>
        <w:rPr>
          <w:sz w:val="20"/>
        </w:rPr>
      </w:pPr>
    </w:p>
    <w:p>
      <w:pPr>
        <w:pStyle w:val="6"/>
        <w:spacing w:before="6"/>
        <w:rPr>
          <w:sz w:val="18"/>
        </w:rPr>
      </w:pPr>
    </w:p>
    <w:p>
      <w:pPr>
        <w:pStyle w:val="2"/>
        <w:ind w:right="624"/>
      </w:pPr>
      <w:bookmarkStart w:id="49" w:name="_bookmark34"/>
      <w:bookmarkEnd w:id="49"/>
      <w:r>
        <w:t>REFERENCES</w:t>
      </w:r>
    </w:p>
    <w:p>
      <w:pPr>
        <w:pStyle w:val="6"/>
        <w:spacing w:before="11"/>
        <w:rPr>
          <w:b/>
          <w:sz w:val="47"/>
        </w:rPr>
      </w:pPr>
    </w:p>
    <w:p>
      <w:pPr>
        <w:pStyle w:val="11"/>
        <w:numPr>
          <w:ilvl w:val="0"/>
          <w:numId w:val="15"/>
        </w:numPr>
        <w:tabs>
          <w:tab w:val="left" w:pos="1281"/>
        </w:tabs>
        <w:spacing w:before="0" w:after="0" w:line="240" w:lineRule="auto"/>
        <w:ind w:left="1280" w:right="0" w:hanging="363"/>
        <w:jc w:val="left"/>
        <w:rPr>
          <w:sz w:val="24"/>
        </w:rPr>
      </w:pPr>
      <w:r>
        <w:rPr>
          <w:sz w:val="24"/>
        </w:rPr>
        <w:t>JavaScript</w:t>
      </w:r>
      <w:r>
        <w:rPr>
          <w:spacing w:val="-2"/>
          <w:sz w:val="24"/>
        </w:rPr>
        <w:t xml:space="preserve"> </w:t>
      </w:r>
      <w:r>
        <w:rPr>
          <w:sz w:val="24"/>
        </w:rPr>
        <w:t>Enlightenment,</w:t>
      </w:r>
      <w:r>
        <w:rPr>
          <w:spacing w:val="-1"/>
          <w:sz w:val="24"/>
        </w:rPr>
        <w:t xml:space="preserve"> </w:t>
      </w:r>
      <w:r>
        <w:rPr>
          <w:sz w:val="24"/>
        </w:rPr>
        <w:t>Cody Lindley-First</w:t>
      </w:r>
      <w:r>
        <w:rPr>
          <w:spacing w:val="-1"/>
          <w:sz w:val="24"/>
        </w:rPr>
        <w:t xml:space="preserve"> </w:t>
      </w:r>
      <w:r>
        <w:rPr>
          <w:sz w:val="24"/>
        </w:rPr>
        <w:t>Edition,</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JavaScript</w:t>
      </w:r>
      <w:r>
        <w:rPr>
          <w:spacing w:val="1"/>
          <w:sz w:val="24"/>
        </w:rPr>
        <w:t xml:space="preserve"> </w:t>
      </w:r>
      <w:r>
        <w:rPr>
          <w:sz w:val="24"/>
        </w:rPr>
        <w:t>1.5,</w:t>
      </w:r>
      <w:r>
        <w:rPr>
          <w:spacing w:val="27"/>
          <w:sz w:val="24"/>
        </w:rPr>
        <w:t xml:space="preserve"> </w:t>
      </w:r>
      <w:r>
        <w:rPr>
          <w:sz w:val="24"/>
        </w:rPr>
        <w:t>ECMA-262,</w:t>
      </w:r>
    </w:p>
    <w:p>
      <w:pPr>
        <w:pStyle w:val="6"/>
        <w:ind w:left="920"/>
      </w:pPr>
      <w:r>
        <w:t>Edition</w:t>
      </w:r>
    </w:p>
    <w:p>
      <w:pPr>
        <w:pStyle w:val="6"/>
        <w:spacing w:before="10"/>
        <w:rPr>
          <w:sz w:val="35"/>
        </w:rPr>
      </w:pPr>
    </w:p>
    <w:p>
      <w:pPr>
        <w:pStyle w:val="11"/>
        <w:numPr>
          <w:ilvl w:val="0"/>
          <w:numId w:val="15"/>
        </w:numPr>
        <w:tabs>
          <w:tab w:val="left" w:pos="1257"/>
        </w:tabs>
        <w:spacing w:before="0" w:after="0" w:line="240" w:lineRule="auto"/>
        <w:ind w:left="1256" w:right="0" w:hanging="339"/>
        <w:jc w:val="left"/>
        <w:rPr>
          <w:sz w:val="24"/>
        </w:rPr>
      </w:pPr>
      <w:r>
        <w:rPr>
          <w:spacing w:val="-1"/>
          <w:sz w:val="24"/>
        </w:rPr>
        <w:t>Mc Graw</w:t>
      </w:r>
      <w:r>
        <w:rPr>
          <w:spacing w:val="1"/>
          <w:sz w:val="24"/>
        </w:rPr>
        <w:t xml:space="preserve"> </w:t>
      </w:r>
      <w:r>
        <w:rPr>
          <w:spacing w:val="-1"/>
          <w:sz w:val="24"/>
        </w:rPr>
        <w:t>Hill’s,</w:t>
      </w:r>
      <w:r>
        <w:rPr>
          <w:sz w:val="24"/>
        </w:rPr>
        <w:t xml:space="preserve"> </w:t>
      </w:r>
      <w:r>
        <w:rPr>
          <w:spacing w:val="-1"/>
          <w:sz w:val="24"/>
        </w:rPr>
        <w:t>Java:</w:t>
      </w:r>
      <w:r>
        <w:rPr>
          <w:spacing w:val="2"/>
          <w:sz w:val="24"/>
        </w:rPr>
        <w:t xml:space="preserve"> </w:t>
      </w:r>
      <w:r>
        <w:rPr>
          <w:sz w:val="24"/>
        </w:rPr>
        <w:t>The</w:t>
      </w:r>
      <w:r>
        <w:rPr>
          <w:spacing w:val="-1"/>
          <w:sz w:val="24"/>
        </w:rPr>
        <w:t xml:space="preserve"> </w:t>
      </w:r>
      <w:r>
        <w:rPr>
          <w:sz w:val="24"/>
        </w:rPr>
        <w:t>complete reference 7thEdition, Herbert</w:t>
      </w:r>
      <w:r>
        <w:rPr>
          <w:spacing w:val="-37"/>
          <w:sz w:val="24"/>
        </w:rPr>
        <w:t xml:space="preserve"> </w:t>
      </w:r>
      <w:r>
        <w:rPr>
          <w:sz w:val="24"/>
        </w:rPr>
        <w:t>Scheldt</w:t>
      </w:r>
    </w:p>
    <w:p>
      <w:pPr>
        <w:pStyle w:val="6"/>
        <w:spacing w:before="1"/>
        <w:rPr>
          <w:sz w:val="26"/>
        </w:rPr>
      </w:pPr>
    </w:p>
    <w:p>
      <w:pPr>
        <w:pStyle w:val="11"/>
        <w:numPr>
          <w:ilvl w:val="0"/>
          <w:numId w:val="15"/>
        </w:numPr>
        <w:tabs>
          <w:tab w:val="left" w:pos="1257"/>
        </w:tabs>
        <w:spacing w:before="0" w:after="0" w:line="240" w:lineRule="auto"/>
        <w:ind w:left="1256" w:right="0" w:hanging="339"/>
        <w:jc w:val="left"/>
        <w:rPr>
          <w:sz w:val="24"/>
        </w:rPr>
      </w:pPr>
      <w:r>
        <w:rPr>
          <w:sz w:val="24"/>
        </w:rPr>
        <w:t>Complete</w:t>
      </w:r>
      <w:r>
        <w:rPr>
          <w:spacing w:val="-2"/>
          <w:sz w:val="24"/>
        </w:rPr>
        <w:t xml:space="preserve"> </w:t>
      </w:r>
      <w:r>
        <w:rPr>
          <w:sz w:val="24"/>
        </w:rPr>
        <w:t>CSS Guide,</w:t>
      </w:r>
      <w:r>
        <w:rPr>
          <w:spacing w:val="-1"/>
          <w:sz w:val="24"/>
        </w:rPr>
        <w:t xml:space="preserve"> </w:t>
      </w:r>
      <w:r>
        <w:rPr>
          <w:sz w:val="24"/>
        </w:rPr>
        <w:t>Maxine</w:t>
      </w:r>
      <w:r>
        <w:rPr>
          <w:spacing w:val="-1"/>
          <w:sz w:val="24"/>
        </w:rPr>
        <w:t xml:space="preserve"> </w:t>
      </w:r>
      <w:r>
        <w:rPr>
          <w:sz w:val="24"/>
        </w:rPr>
        <w:t>Sherrin</w:t>
      </w:r>
      <w:r>
        <w:rPr>
          <w:spacing w:val="-1"/>
          <w:sz w:val="24"/>
        </w:rPr>
        <w:t xml:space="preserve"> </w:t>
      </w:r>
      <w:r>
        <w:rPr>
          <w:sz w:val="24"/>
        </w:rPr>
        <w:t>and</w:t>
      </w:r>
      <w:r>
        <w:rPr>
          <w:spacing w:val="-1"/>
          <w:sz w:val="24"/>
        </w:rPr>
        <w:t xml:space="preserve"> </w:t>
      </w:r>
      <w:r>
        <w:rPr>
          <w:sz w:val="24"/>
        </w:rPr>
        <w:t>John Allsopp-O'ReillyMedia;</w:t>
      </w:r>
      <w:r>
        <w:rPr>
          <w:spacing w:val="-1"/>
          <w:sz w:val="24"/>
        </w:rPr>
        <w:t xml:space="preserve"> </w:t>
      </w:r>
      <w:r>
        <w:rPr>
          <w:sz w:val="24"/>
        </w:rPr>
        <w:t>September</w:t>
      </w:r>
      <w:r>
        <w:rPr>
          <w:spacing w:val="-8"/>
          <w:sz w:val="24"/>
        </w:rPr>
        <w:t xml:space="preserve"> </w:t>
      </w:r>
      <w:r>
        <w:rPr>
          <w:sz w:val="24"/>
        </w:rPr>
        <w:t>2012</w:t>
      </w:r>
    </w:p>
    <w:p>
      <w:pPr>
        <w:pStyle w:val="6"/>
        <w:rPr>
          <w:sz w:val="26"/>
        </w:rPr>
      </w:pPr>
    </w:p>
    <w:p>
      <w:pPr>
        <w:pStyle w:val="6"/>
        <w:rPr>
          <w:sz w:val="26"/>
        </w:rPr>
      </w:pPr>
    </w:p>
    <w:p>
      <w:pPr>
        <w:pStyle w:val="6"/>
        <w:spacing w:before="2"/>
        <w:rPr>
          <w:sz w:val="25"/>
        </w:rPr>
      </w:pPr>
    </w:p>
    <w:p>
      <w:pPr>
        <w:pStyle w:val="3"/>
      </w:pPr>
      <w:r>
        <w:t>ONLINE</w:t>
      </w:r>
      <w:r>
        <w:rPr>
          <w:spacing w:val="-4"/>
        </w:rPr>
        <w:t xml:space="preserve"> </w:t>
      </w:r>
      <w:r>
        <w:t>REFERENCE</w:t>
      </w:r>
    </w:p>
    <w:p>
      <w:pPr>
        <w:pStyle w:val="6"/>
        <w:spacing w:before="7"/>
        <w:rPr>
          <w:b/>
          <w:sz w:val="31"/>
        </w:rPr>
      </w:pPr>
    </w:p>
    <w:p>
      <w:pPr>
        <w:pStyle w:val="11"/>
        <w:numPr>
          <w:ilvl w:val="1"/>
          <w:numId w:val="15"/>
        </w:numPr>
        <w:tabs>
          <w:tab w:val="left" w:pos="1926"/>
        </w:tabs>
        <w:spacing w:before="0" w:after="0" w:line="275" w:lineRule="exact"/>
        <w:ind w:left="1926" w:right="0" w:hanging="346"/>
        <w:jc w:val="left"/>
        <w:rPr>
          <w:sz w:val="24"/>
        </w:rPr>
      </w:pPr>
      <w:r>
        <w:fldChar w:fldCharType="begin"/>
      </w:r>
      <w:r>
        <w:instrText xml:space="preserve"> HYPERLINK "http://www.google.com/" \h </w:instrText>
      </w:r>
      <w:r>
        <w:fldChar w:fldCharType="separate"/>
      </w:r>
      <w:r>
        <w:rPr>
          <w:sz w:val="24"/>
          <w:u w:val="single"/>
        </w:rPr>
        <w:t>www.Google.com</w:t>
      </w:r>
      <w:r>
        <w:rPr>
          <w:sz w:val="24"/>
          <w:u w:val="single"/>
        </w:rPr>
        <w:fldChar w:fldCharType="end"/>
      </w:r>
    </w:p>
    <w:p>
      <w:pPr>
        <w:pStyle w:val="11"/>
        <w:numPr>
          <w:ilvl w:val="1"/>
          <w:numId w:val="15"/>
        </w:numPr>
        <w:tabs>
          <w:tab w:val="left" w:pos="1926"/>
        </w:tabs>
        <w:spacing w:before="0" w:after="0" w:line="274" w:lineRule="exact"/>
        <w:ind w:left="1926" w:right="0" w:hanging="346"/>
        <w:jc w:val="left"/>
        <w:rPr>
          <w:sz w:val="24"/>
        </w:rPr>
      </w:pPr>
      <w:r>
        <w:fldChar w:fldCharType="begin"/>
      </w:r>
      <w:r>
        <w:instrText xml:space="preserve"> HYPERLINK "http://www.w3school.com/" \h </w:instrText>
      </w:r>
      <w:r>
        <w:fldChar w:fldCharType="separate"/>
      </w:r>
      <w:r>
        <w:rPr>
          <w:sz w:val="24"/>
          <w:u w:val="single"/>
        </w:rPr>
        <w:t>www.w3school.com</w:t>
      </w:r>
      <w:r>
        <w:rPr>
          <w:sz w:val="24"/>
          <w:u w:val="single"/>
        </w:rPr>
        <w:fldChar w:fldCharType="end"/>
      </w:r>
    </w:p>
    <w:p>
      <w:pPr>
        <w:pStyle w:val="11"/>
        <w:numPr>
          <w:ilvl w:val="1"/>
          <w:numId w:val="15"/>
        </w:numPr>
        <w:tabs>
          <w:tab w:val="left" w:pos="1926"/>
        </w:tabs>
        <w:spacing w:before="0" w:after="0" w:line="275" w:lineRule="exact"/>
        <w:ind w:left="1926" w:right="0" w:hanging="346"/>
        <w:jc w:val="left"/>
        <w:rPr>
          <w:sz w:val="24"/>
        </w:rPr>
      </w:pPr>
      <w:r>
        <w:fldChar w:fldCharType="begin"/>
      </w:r>
      <w:r>
        <w:instrText xml:space="preserve"> HYPERLINK "http://www.javatpoint.com/" \h </w:instrText>
      </w:r>
      <w:r>
        <w:fldChar w:fldCharType="separate"/>
      </w:r>
      <w:r>
        <w:rPr>
          <w:sz w:val="24"/>
          <w:u w:val="single"/>
        </w:rPr>
        <w:t>www.javatpoint.com</w:t>
      </w:r>
      <w:r>
        <w:rPr>
          <w:sz w:val="24"/>
          <w:u w:val="single"/>
        </w:rPr>
        <w:fldChar w:fldCharType="end"/>
      </w:r>
    </w:p>
    <w:sectPr>
      <w:pgSz w:w="12240" w:h="15840"/>
      <w:pgMar w:top="1440" w:right="400" w:bottom="1640" w:left="520" w:header="741" w:footer="1447" w:gutter="0"/>
      <w:pgBorders w:offsetFrom="page">
        <w:top w:val="single" w:color="000000" w:sz="8" w:space="24"/>
        <w:left w:val="single" w:color="000000" w:sz="8" w:space="24"/>
        <w:bottom w:val="single" w:color="000000" w:sz="8" w:space="24"/>
        <w:right w:val="single" w:color="000000" w:sz="8" w:space="24"/>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2"/>
    <w:family w:val="decorative"/>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4098" o:spid="_x0000_s4098" o:spt="202" type="#_x0000_t202" style="position:absolute;left:0pt;margin-top:0pt;height:13.05pt;width:17.3pt;mso-position-horizontal:center;mso-position-horizontal-relative:margin;z-index:251659264;mso-width-relative:page;mso-height-relative:page;" filled="f" stroked="f" coordsize="21600,21600">
          <v:path/>
          <v:fill on="f" focussize="0,0"/>
          <v:stroke on="f"/>
          <v:imagedata o:title=""/>
          <o:lock v:ext="edit" aspectratio="f"/>
          <v:textbox inset="0mm,0mm,0mm,0mm">
            <w:txbxContent>
              <w:p>
                <w:pPr>
                  <w:spacing w:before="0" w:line="245" w:lineRule="exact"/>
                  <w:ind w:left="60" w:right="0" w:firstLine="0"/>
                  <w:jc w:val="left"/>
                  <w:rPr>
                    <w:rFonts w:ascii="Calibri"/>
                    <w:sz w:val="22"/>
                  </w:rPr>
                </w:pPr>
                <w:r>
                  <w:fldChar w:fldCharType="begin"/>
                </w:r>
                <w:r>
                  <w:rPr>
                    <w:rFonts w:ascii="Calibri"/>
                    <w:sz w:val="22"/>
                  </w:rPr>
                  <w:instrText xml:space="preserve"> PAGE </w:instrText>
                </w:r>
                <w:r>
                  <w:fldChar w:fldCharType="separate"/>
                </w:r>
                <w:r>
                  <w:t>10</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4097" o:spid="_x0000_s4097" o:spt="202" type="#_x0000_t202" style="position:absolute;left:0pt;margin-left:71.95pt;margin-top:36.05pt;height:15.3pt;width:38pt;mso-position-horizontal-relative:page;mso-position-vertical-relative:page;z-index:-251657216;mso-width-relative:page;mso-height-relative:page;" filled="f" stroked="f" coordsize="21600,21600">
          <v:path/>
          <v:fill on="f" focussize="0,0"/>
          <v:stroke on="f" joinstyle="miter"/>
          <v:imagedata o:title=""/>
          <o:lock v:ext="edit"/>
          <v:textbox inset="0mm,0mm,0mm,0mm">
            <w:txbxContent>
              <w:p>
                <w:pPr>
                  <w:pStyle w:val="6"/>
                  <w:spacing w:before="10"/>
                  <w:ind w:left="20"/>
                </w:pPr>
                <w:r>
                  <w:t>IACSD</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2"/>
      <w:numFmt w:val="decimal"/>
      <w:lvlText w:val="%1"/>
      <w:lvlJc w:val="left"/>
      <w:pPr>
        <w:ind w:left="1638" w:hanging="718"/>
        <w:jc w:val="left"/>
      </w:pPr>
      <w:rPr>
        <w:rFonts w:hint="default"/>
        <w:lang w:val="en-US" w:eastAsia="en-US" w:bidi="ar-SA"/>
      </w:rPr>
    </w:lvl>
    <w:lvl w:ilvl="1" w:tentative="0">
      <w:start w:val="3"/>
      <w:numFmt w:val="decimal"/>
      <w:lvlText w:val="%1.%2"/>
      <w:lvlJc w:val="left"/>
      <w:pPr>
        <w:ind w:left="1638" w:hanging="718"/>
        <w:jc w:val="left"/>
      </w:pPr>
      <w:rPr>
        <w:rFonts w:hint="default"/>
        <w:lang w:val="en-US" w:eastAsia="en-US" w:bidi="ar-SA"/>
      </w:rPr>
    </w:lvl>
    <w:lvl w:ilvl="2" w:tentative="0">
      <w:start w:val="3"/>
      <w:numFmt w:val="decimal"/>
      <w:lvlText w:val="%1.%2.%3"/>
      <w:lvlJc w:val="left"/>
      <w:pPr>
        <w:ind w:left="1638" w:hanging="718"/>
        <w:jc w:val="left"/>
      </w:pPr>
      <w:rPr>
        <w:rFonts w:hint="default"/>
        <w:lang w:val="en-US" w:eastAsia="en-US" w:bidi="ar-SA"/>
      </w:rPr>
    </w:lvl>
    <w:lvl w:ilvl="3" w:tentative="0">
      <w:start w:val="1"/>
      <w:numFmt w:val="decimal"/>
      <w:lvlText w:val="%1.%2.%3.%4"/>
      <w:lvlJc w:val="left"/>
      <w:pPr>
        <w:ind w:left="1638" w:hanging="718"/>
        <w:jc w:val="left"/>
      </w:pPr>
      <w:rPr>
        <w:rFonts w:hint="default" w:ascii="Times New Roman" w:hAnsi="Times New Roman" w:eastAsia="Times New Roman" w:cs="Times New Roman"/>
        <w:b/>
        <w:bCs/>
        <w:w w:val="100"/>
        <w:sz w:val="22"/>
        <w:szCs w:val="22"/>
        <w:lang w:val="en-US" w:eastAsia="en-US" w:bidi="ar-SA"/>
      </w:rPr>
    </w:lvl>
    <w:lvl w:ilvl="4" w:tentative="0">
      <w:start w:val="1"/>
      <w:numFmt w:val="lowerRoman"/>
      <w:lvlText w:val="%5."/>
      <w:lvlJc w:val="left"/>
      <w:pPr>
        <w:ind w:left="1640" w:hanging="490"/>
        <w:jc w:val="right"/>
      </w:pPr>
      <w:rPr>
        <w:rFonts w:hint="default" w:ascii="Times New Roman" w:hAnsi="Times New Roman" w:eastAsia="Times New Roman" w:cs="Times New Roman"/>
        <w:b/>
        <w:bCs/>
        <w:spacing w:val="-1"/>
        <w:w w:val="97"/>
        <w:sz w:val="24"/>
        <w:szCs w:val="24"/>
        <w:lang w:val="en-US" w:eastAsia="en-US" w:bidi="ar-SA"/>
      </w:rPr>
    </w:lvl>
    <w:lvl w:ilvl="5" w:tentative="0">
      <w:start w:val="0"/>
      <w:numFmt w:val="bullet"/>
      <w:lvlText w:val="•"/>
      <w:lvlJc w:val="left"/>
      <w:pPr>
        <w:ind w:left="6480" w:hanging="490"/>
      </w:pPr>
      <w:rPr>
        <w:rFonts w:hint="default"/>
        <w:lang w:val="en-US" w:eastAsia="en-US" w:bidi="ar-SA"/>
      </w:rPr>
    </w:lvl>
    <w:lvl w:ilvl="6" w:tentative="0">
      <w:start w:val="0"/>
      <w:numFmt w:val="bullet"/>
      <w:lvlText w:val="•"/>
      <w:lvlJc w:val="left"/>
      <w:pPr>
        <w:ind w:left="7448" w:hanging="490"/>
      </w:pPr>
      <w:rPr>
        <w:rFonts w:hint="default"/>
        <w:lang w:val="en-US" w:eastAsia="en-US" w:bidi="ar-SA"/>
      </w:rPr>
    </w:lvl>
    <w:lvl w:ilvl="7" w:tentative="0">
      <w:start w:val="0"/>
      <w:numFmt w:val="bullet"/>
      <w:lvlText w:val="•"/>
      <w:lvlJc w:val="left"/>
      <w:pPr>
        <w:ind w:left="8416" w:hanging="490"/>
      </w:pPr>
      <w:rPr>
        <w:rFonts w:hint="default"/>
        <w:lang w:val="en-US" w:eastAsia="en-US" w:bidi="ar-SA"/>
      </w:rPr>
    </w:lvl>
    <w:lvl w:ilvl="8" w:tentative="0">
      <w:start w:val="0"/>
      <w:numFmt w:val="bullet"/>
      <w:lvlText w:val="•"/>
      <w:lvlJc w:val="left"/>
      <w:pPr>
        <w:ind w:left="9384" w:hanging="490"/>
      </w:pPr>
      <w:rPr>
        <w:rFonts w:hint="default"/>
        <w:lang w:val="en-US" w:eastAsia="en-US" w:bidi="ar-SA"/>
      </w:rPr>
    </w:lvl>
  </w:abstractNum>
  <w:abstractNum w:abstractNumId="1">
    <w:nsid w:val="B5E306ED"/>
    <w:multiLevelType w:val="multilevel"/>
    <w:tmpl w:val="B5E306ED"/>
    <w:lvl w:ilvl="0" w:tentative="0">
      <w:start w:val="1"/>
      <w:numFmt w:val="decimal"/>
      <w:lvlText w:val="%1."/>
      <w:lvlJc w:val="left"/>
      <w:pPr>
        <w:ind w:left="2521" w:hanging="360"/>
        <w:jc w:val="left"/>
      </w:pPr>
      <w:rPr>
        <w:rFonts w:hint="default" w:ascii="Times New Roman" w:hAnsi="Times New Roman" w:eastAsia="Times New Roman" w:cs="Times New Roman"/>
        <w:w w:val="97"/>
        <w:sz w:val="24"/>
        <w:szCs w:val="24"/>
        <w:lang w:val="en-US" w:eastAsia="en-US" w:bidi="ar-SA"/>
      </w:rPr>
    </w:lvl>
    <w:lvl w:ilvl="1" w:tentative="0">
      <w:start w:val="0"/>
      <w:numFmt w:val="bullet"/>
      <w:lvlText w:val="•"/>
      <w:lvlJc w:val="left"/>
      <w:pPr>
        <w:ind w:left="3400" w:hanging="360"/>
      </w:pPr>
      <w:rPr>
        <w:rFonts w:hint="default"/>
        <w:lang w:val="en-US" w:eastAsia="en-US" w:bidi="ar-SA"/>
      </w:rPr>
    </w:lvl>
    <w:lvl w:ilvl="2" w:tentative="0">
      <w:start w:val="0"/>
      <w:numFmt w:val="bullet"/>
      <w:lvlText w:val="•"/>
      <w:lvlJc w:val="left"/>
      <w:pPr>
        <w:ind w:left="4280" w:hanging="360"/>
      </w:pPr>
      <w:rPr>
        <w:rFonts w:hint="default"/>
        <w:lang w:val="en-US" w:eastAsia="en-US" w:bidi="ar-SA"/>
      </w:rPr>
    </w:lvl>
    <w:lvl w:ilvl="3" w:tentative="0">
      <w:start w:val="0"/>
      <w:numFmt w:val="bullet"/>
      <w:lvlText w:val="•"/>
      <w:lvlJc w:val="left"/>
      <w:pPr>
        <w:ind w:left="5160" w:hanging="360"/>
      </w:pPr>
      <w:rPr>
        <w:rFonts w:hint="default"/>
        <w:lang w:val="en-US" w:eastAsia="en-US" w:bidi="ar-SA"/>
      </w:rPr>
    </w:lvl>
    <w:lvl w:ilvl="4" w:tentative="0">
      <w:start w:val="0"/>
      <w:numFmt w:val="bullet"/>
      <w:lvlText w:val="•"/>
      <w:lvlJc w:val="left"/>
      <w:pPr>
        <w:ind w:left="6040" w:hanging="360"/>
      </w:pPr>
      <w:rPr>
        <w:rFonts w:hint="default"/>
        <w:lang w:val="en-US" w:eastAsia="en-US" w:bidi="ar-SA"/>
      </w:rPr>
    </w:lvl>
    <w:lvl w:ilvl="5" w:tentative="0">
      <w:start w:val="0"/>
      <w:numFmt w:val="bullet"/>
      <w:lvlText w:val="•"/>
      <w:lvlJc w:val="left"/>
      <w:pPr>
        <w:ind w:left="6920" w:hanging="360"/>
      </w:pPr>
      <w:rPr>
        <w:rFonts w:hint="default"/>
        <w:lang w:val="en-US" w:eastAsia="en-US" w:bidi="ar-SA"/>
      </w:rPr>
    </w:lvl>
    <w:lvl w:ilvl="6" w:tentative="0">
      <w:start w:val="0"/>
      <w:numFmt w:val="bullet"/>
      <w:lvlText w:val="•"/>
      <w:lvlJc w:val="left"/>
      <w:pPr>
        <w:ind w:left="7800" w:hanging="360"/>
      </w:pPr>
      <w:rPr>
        <w:rFonts w:hint="default"/>
        <w:lang w:val="en-US" w:eastAsia="en-US" w:bidi="ar-SA"/>
      </w:rPr>
    </w:lvl>
    <w:lvl w:ilvl="7" w:tentative="0">
      <w:start w:val="0"/>
      <w:numFmt w:val="bullet"/>
      <w:lvlText w:val="•"/>
      <w:lvlJc w:val="left"/>
      <w:pPr>
        <w:ind w:left="8680" w:hanging="360"/>
      </w:pPr>
      <w:rPr>
        <w:rFonts w:hint="default"/>
        <w:lang w:val="en-US" w:eastAsia="en-US" w:bidi="ar-SA"/>
      </w:rPr>
    </w:lvl>
    <w:lvl w:ilvl="8" w:tentative="0">
      <w:start w:val="0"/>
      <w:numFmt w:val="bullet"/>
      <w:lvlText w:val="•"/>
      <w:lvlJc w:val="left"/>
      <w:pPr>
        <w:ind w:left="9560" w:hanging="360"/>
      </w:pPr>
      <w:rPr>
        <w:rFonts w:hint="default"/>
        <w:lang w:val="en-US" w:eastAsia="en-US" w:bidi="ar-SA"/>
      </w:rPr>
    </w:lvl>
  </w:abstractNum>
  <w:abstractNum w:abstractNumId="2">
    <w:nsid w:val="BF205925"/>
    <w:multiLevelType w:val="multilevel"/>
    <w:tmpl w:val="BF205925"/>
    <w:lvl w:ilvl="0" w:tentative="0">
      <w:start w:val="1"/>
      <w:numFmt w:val="decimal"/>
      <w:lvlText w:val="%1"/>
      <w:lvlJc w:val="left"/>
      <w:pPr>
        <w:ind w:left="1100" w:hanging="180"/>
        <w:jc w:val="left"/>
      </w:pPr>
      <w:rPr>
        <w:rFonts w:hint="default" w:ascii="Times New Roman" w:hAnsi="Times New Roman" w:eastAsia="Times New Roman" w:cs="Times New Roman"/>
        <w:b/>
        <w:bCs/>
        <w:w w:val="100"/>
        <w:sz w:val="24"/>
        <w:szCs w:val="24"/>
        <w:lang w:val="en-US" w:eastAsia="en-US" w:bidi="ar-SA"/>
      </w:rPr>
    </w:lvl>
    <w:lvl w:ilvl="1" w:tentative="0">
      <w:start w:val="1"/>
      <w:numFmt w:val="decimal"/>
      <w:lvlText w:val="%1.%2"/>
      <w:lvlJc w:val="left"/>
      <w:pPr>
        <w:ind w:left="1340" w:hanging="423"/>
        <w:jc w:val="left"/>
      </w:pPr>
      <w:rPr>
        <w:rFonts w:hint="default" w:ascii="Times New Roman" w:hAnsi="Times New Roman" w:eastAsia="Times New Roman" w:cs="Times New Roman"/>
        <w:b/>
        <w:bCs/>
        <w:w w:val="100"/>
        <w:sz w:val="28"/>
        <w:szCs w:val="28"/>
        <w:lang w:val="en-US" w:eastAsia="en-US" w:bidi="ar-SA"/>
      </w:rPr>
    </w:lvl>
    <w:lvl w:ilvl="2" w:tentative="0">
      <w:start w:val="1"/>
      <w:numFmt w:val="decimal"/>
      <w:lvlText w:val="%1.%2.%3"/>
      <w:lvlJc w:val="left"/>
      <w:pPr>
        <w:ind w:left="1551" w:hanging="634"/>
        <w:jc w:val="left"/>
      </w:pPr>
      <w:rPr>
        <w:rFonts w:hint="default" w:ascii="Times New Roman" w:hAnsi="Times New Roman" w:eastAsia="Times New Roman" w:cs="Times New Roman"/>
        <w:b/>
        <w:bCs/>
        <w:spacing w:val="-6"/>
        <w:w w:val="100"/>
        <w:sz w:val="28"/>
        <w:szCs w:val="28"/>
        <w:lang w:val="en-US" w:eastAsia="en-US" w:bidi="ar-SA"/>
      </w:rPr>
    </w:lvl>
    <w:lvl w:ilvl="3" w:tentative="0">
      <w:start w:val="0"/>
      <w:numFmt w:val="bullet"/>
      <w:lvlText w:val=""/>
      <w:lvlJc w:val="left"/>
      <w:pPr>
        <w:ind w:left="1640" w:hanging="363"/>
      </w:pPr>
      <w:rPr>
        <w:rFonts w:hint="default" w:ascii="Wingdings" w:hAnsi="Wingdings" w:eastAsia="Wingdings" w:cs="Wingdings"/>
        <w:w w:val="100"/>
        <w:sz w:val="24"/>
        <w:szCs w:val="24"/>
        <w:lang w:val="en-US" w:eastAsia="en-US" w:bidi="ar-SA"/>
      </w:rPr>
    </w:lvl>
    <w:lvl w:ilvl="4" w:tentative="0">
      <w:start w:val="0"/>
      <w:numFmt w:val="bullet"/>
      <w:lvlText w:val="•"/>
      <w:lvlJc w:val="left"/>
      <w:pPr>
        <w:ind w:left="3022" w:hanging="363"/>
      </w:pPr>
      <w:rPr>
        <w:rFonts w:hint="default"/>
        <w:lang w:val="en-US" w:eastAsia="en-US" w:bidi="ar-SA"/>
      </w:rPr>
    </w:lvl>
    <w:lvl w:ilvl="5" w:tentative="0">
      <w:start w:val="0"/>
      <w:numFmt w:val="bullet"/>
      <w:lvlText w:val="•"/>
      <w:lvlJc w:val="left"/>
      <w:pPr>
        <w:ind w:left="4405" w:hanging="363"/>
      </w:pPr>
      <w:rPr>
        <w:rFonts w:hint="default"/>
        <w:lang w:val="en-US" w:eastAsia="en-US" w:bidi="ar-SA"/>
      </w:rPr>
    </w:lvl>
    <w:lvl w:ilvl="6" w:tentative="0">
      <w:start w:val="0"/>
      <w:numFmt w:val="bullet"/>
      <w:lvlText w:val="•"/>
      <w:lvlJc w:val="left"/>
      <w:pPr>
        <w:ind w:left="5788" w:hanging="363"/>
      </w:pPr>
      <w:rPr>
        <w:rFonts w:hint="default"/>
        <w:lang w:val="en-US" w:eastAsia="en-US" w:bidi="ar-SA"/>
      </w:rPr>
    </w:lvl>
    <w:lvl w:ilvl="7" w:tentative="0">
      <w:start w:val="0"/>
      <w:numFmt w:val="bullet"/>
      <w:lvlText w:val="•"/>
      <w:lvlJc w:val="left"/>
      <w:pPr>
        <w:ind w:left="7171" w:hanging="363"/>
      </w:pPr>
      <w:rPr>
        <w:rFonts w:hint="default"/>
        <w:lang w:val="en-US" w:eastAsia="en-US" w:bidi="ar-SA"/>
      </w:rPr>
    </w:lvl>
    <w:lvl w:ilvl="8" w:tentative="0">
      <w:start w:val="0"/>
      <w:numFmt w:val="bullet"/>
      <w:lvlText w:val="•"/>
      <w:lvlJc w:val="left"/>
      <w:pPr>
        <w:ind w:left="8554" w:hanging="363"/>
      </w:pPr>
      <w:rPr>
        <w:rFonts w:hint="default"/>
        <w:lang w:val="en-US" w:eastAsia="en-US" w:bidi="ar-SA"/>
      </w:rPr>
    </w:lvl>
  </w:abstractNum>
  <w:abstractNum w:abstractNumId="3">
    <w:nsid w:val="C8879AEF"/>
    <w:multiLevelType w:val="multilevel"/>
    <w:tmpl w:val="C8879AEF"/>
    <w:lvl w:ilvl="0" w:tentative="0">
      <w:start w:val="3"/>
      <w:numFmt w:val="decimal"/>
      <w:lvlText w:val="%1"/>
      <w:lvlJc w:val="left"/>
      <w:pPr>
        <w:ind w:left="1340" w:hanging="420"/>
        <w:jc w:val="left"/>
      </w:pPr>
      <w:rPr>
        <w:rFonts w:hint="default"/>
        <w:lang w:val="en-US" w:eastAsia="en-US" w:bidi="ar-SA"/>
      </w:rPr>
    </w:lvl>
    <w:lvl w:ilvl="1" w:tentative="0">
      <w:start w:val="1"/>
      <w:numFmt w:val="decimal"/>
      <w:lvlText w:val="%1.%2"/>
      <w:lvlJc w:val="left"/>
      <w:pPr>
        <w:ind w:left="1340" w:hanging="420"/>
        <w:jc w:val="left"/>
      </w:pPr>
      <w:rPr>
        <w:rFonts w:hint="default"/>
        <w:b/>
        <w:bCs/>
        <w:w w:val="100"/>
        <w:lang w:val="en-US" w:eastAsia="en-US" w:bidi="ar-SA"/>
      </w:rPr>
    </w:lvl>
    <w:lvl w:ilvl="2" w:tentative="0">
      <w:start w:val="1"/>
      <w:numFmt w:val="decimal"/>
      <w:lvlText w:val="%1.%2.%3"/>
      <w:lvlJc w:val="left"/>
      <w:pPr>
        <w:ind w:left="1520" w:hanging="603"/>
        <w:jc w:val="left"/>
      </w:pPr>
      <w:rPr>
        <w:rFonts w:hint="default" w:ascii="Times New Roman" w:hAnsi="Times New Roman" w:eastAsia="Times New Roman" w:cs="Times New Roman"/>
        <w:b/>
        <w:bCs/>
        <w:spacing w:val="-2"/>
        <w:w w:val="97"/>
        <w:sz w:val="24"/>
        <w:szCs w:val="24"/>
        <w:lang w:val="en-US" w:eastAsia="en-US" w:bidi="ar-SA"/>
      </w:rPr>
    </w:lvl>
    <w:lvl w:ilvl="3" w:tentative="0">
      <w:start w:val="0"/>
      <w:numFmt w:val="bullet"/>
      <w:lvlText w:val="•"/>
      <w:lvlJc w:val="left"/>
      <w:pPr>
        <w:ind w:left="4680" w:hanging="603"/>
      </w:pPr>
      <w:rPr>
        <w:rFonts w:hint="default"/>
        <w:lang w:val="en-US" w:eastAsia="en-US" w:bidi="ar-SA"/>
      </w:rPr>
    </w:lvl>
    <w:lvl w:ilvl="4" w:tentative="0">
      <w:start w:val="0"/>
      <w:numFmt w:val="bullet"/>
      <w:lvlText w:val="•"/>
      <w:lvlJc w:val="left"/>
      <w:pPr>
        <w:ind w:left="5628" w:hanging="603"/>
      </w:pPr>
      <w:rPr>
        <w:rFonts w:hint="default"/>
        <w:lang w:val="en-US" w:eastAsia="en-US" w:bidi="ar-SA"/>
      </w:rPr>
    </w:lvl>
    <w:lvl w:ilvl="5" w:tentative="0">
      <w:start w:val="0"/>
      <w:numFmt w:val="bullet"/>
      <w:lvlText w:val="•"/>
      <w:lvlJc w:val="left"/>
      <w:pPr>
        <w:ind w:left="6577" w:hanging="603"/>
      </w:pPr>
      <w:rPr>
        <w:rFonts w:hint="default"/>
        <w:lang w:val="en-US" w:eastAsia="en-US" w:bidi="ar-SA"/>
      </w:rPr>
    </w:lvl>
    <w:lvl w:ilvl="6" w:tentative="0">
      <w:start w:val="0"/>
      <w:numFmt w:val="bullet"/>
      <w:lvlText w:val="•"/>
      <w:lvlJc w:val="left"/>
      <w:pPr>
        <w:ind w:left="7525" w:hanging="603"/>
      </w:pPr>
      <w:rPr>
        <w:rFonts w:hint="default"/>
        <w:lang w:val="en-US" w:eastAsia="en-US" w:bidi="ar-SA"/>
      </w:rPr>
    </w:lvl>
    <w:lvl w:ilvl="7" w:tentative="0">
      <w:start w:val="0"/>
      <w:numFmt w:val="bullet"/>
      <w:lvlText w:val="•"/>
      <w:lvlJc w:val="left"/>
      <w:pPr>
        <w:ind w:left="8474" w:hanging="603"/>
      </w:pPr>
      <w:rPr>
        <w:rFonts w:hint="default"/>
        <w:lang w:val="en-US" w:eastAsia="en-US" w:bidi="ar-SA"/>
      </w:rPr>
    </w:lvl>
    <w:lvl w:ilvl="8" w:tentative="0">
      <w:start w:val="0"/>
      <w:numFmt w:val="bullet"/>
      <w:lvlText w:val="•"/>
      <w:lvlJc w:val="left"/>
      <w:pPr>
        <w:ind w:left="9422" w:hanging="603"/>
      </w:pPr>
      <w:rPr>
        <w:rFonts w:hint="default"/>
        <w:lang w:val="en-US" w:eastAsia="en-US" w:bidi="ar-SA"/>
      </w:rPr>
    </w:lvl>
  </w:abstractNum>
  <w:abstractNum w:abstractNumId="4">
    <w:nsid w:val="CF092B84"/>
    <w:multiLevelType w:val="multilevel"/>
    <w:tmpl w:val="CF092B84"/>
    <w:lvl w:ilvl="0" w:tentative="0">
      <w:start w:val="2"/>
      <w:numFmt w:val="decimal"/>
      <w:lvlText w:val="%1"/>
      <w:lvlJc w:val="left"/>
      <w:pPr>
        <w:ind w:left="1285" w:hanging="363"/>
        <w:jc w:val="left"/>
      </w:pPr>
      <w:rPr>
        <w:rFonts w:hint="default"/>
        <w:lang w:val="en-US" w:eastAsia="en-US" w:bidi="ar-SA"/>
      </w:rPr>
    </w:lvl>
    <w:lvl w:ilvl="1" w:tentative="0">
      <w:start w:val="1"/>
      <w:numFmt w:val="decimal"/>
      <w:lvlText w:val="%1.%2"/>
      <w:lvlJc w:val="left"/>
      <w:pPr>
        <w:ind w:left="1285" w:hanging="363"/>
        <w:jc w:val="left"/>
      </w:pPr>
      <w:rPr>
        <w:rFonts w:hint="default" w:ascii="Times New Roman" w:hAnsi="Times New Roman" w:eastAsia="Times New Roman" w:cs="Times New Roman"/>
        <w:b/>
        <w:bCs/>
        <w:spacing w:val="-4"/>
        <w:w w:val="97"/>
        <w:sz w:val="24"/>
        <w:szCs w:val="24"/>
        <w:lang w:val="en-US" w:eastAsia="en-US" w:bidi="ar-SA"/>
      </w:rPr>
    </w:lvl>
    <w:lvl w:ilvl="2" w:tentative="0">
      <w:start w:val="1"/>
      <w:numFmt w:val="decimal"/>
      <w:lvlText w:val="%1.%2.%3"/>
      <w:lvlJc w:val="left"/>
      <w:pPr>
        <w:ind w:left="1959" w:hanging="603"/>
        <w:jc w:val="left"/>
      </w:pPr>
      <w:rPr>
        <w:rFonts w:hint="default" w:ascii="Times New Roman" w:hAnsi="Times New Roman" w:eastAsia="Times New Roman" w:cs="Times New Roman"/>
        <w:b/>
        <w:bCs/>
        <w:spacing w:val="-4"/>
        <w:w w:val="97"/>
        <w:sz w:val="24"/>
        <w:szCs w:val="24"/>
        <w:lang w:val="en-US" w:eastAsia="en-US" w:bidi="ar-SA"/>
      </w:rPr>
    </w:lvl>
    <w:lvl w:ilvl="3" w:tentative="0">
      <w:start w:val="0"/>
      <w:numFmt w:val="bullet"/>
      <w:lvlText w:val="•"/>
      <w:lvlJc w:val="left"/>
      <w:pPr>
        <w:ind w:left="4040" w:hanging="603"/>
      </w:pPr>
      <w:rPr>
        <w:rFonts w:hint="default"/>
        <w:lang w:val="en-US" w:eastAsia="en-US" w:bidi="ar-SA"/>
      </w:rPr>
    </w:lvl>
    <w:lvl w:ilvl="4" w:tentative="0">
      <w:start w:val="0"/>
      <w:numFmt w:val="bullet"/>
      <w:lvlText w:val="•"/>
      <w:lvlJc w:val="left"/>
      <w:pPr>
        <w:ind w:left="5080" w:hanging="603"/>
      </w:pPr>
      <w:rPr>
        <w:rFonts w:hint="default"/>
        <w:lang w:val="en-US" w:eastAsia="en-US" w:bidi="ar-SA"/>
      </w:rPr>
    </w:lvl>
    <w:lvl w:ilvl="5" w:tentative="0">
      <w:start w:val="0"/>
      <w:numFmt w:val="bullet"/>
      <w:lvlText w:val="•"/>
      <w:lvlJc w:val="left"/>
      <w:pPr>
        <w:ind w:left="6120" w:hanging="603"/>
      </w:pPr>
      <w:rPr>
        <w:rFonts w:hint="default"/>
        <w:lang w:val="en-US" w:eastAsia="en-US" w:bidi="ar-SA"/>
      </w:rPr>
    </w:lvl>
    <w:lvl w:ilvl="6" w:tentative="0">
      <w:start w:val="0"/>
      <w:numFmt w:val="bullet"/>
      <w:lvlText w:val="•"/>
      <w:lvlJc w:val="left"/>
      <w:pPr>
        <w:ind w:left="7160" w:hanging="603"/>
      </w:pPr>
      <w:rPr>
        <w:rFonts w:hint="default"/>
        <w:lang w:val="en-US" w:eastAsia="en-US" w:bidi="ar-SA"/>
      </w:rPr>
    </w:lvl>
    <w:lvl w:ilvl="7" w:tentative="0">
      <w:start w:val="0"/>
      <w:numFmt w:val="bullet"/>
      <w:lvlText w:val="•"/>
      <w:lvlJc w:val="left"/>
      <w:pPr>
        <w:ind w:left="8200" w:hanging="603"/>
      </w:pPr>
      <w:rPr>
        <w:rFonts w:hint="default"/>
        <w:lang w:val="en-US" w:eastAsia="en-US" w:bidi="ar-SA"/>
      </w:rPr>
    </w:lvl>
    <w:lvl w:ilvl="8" w:tentative="0">
      <w:start w:val="0"/>
      <w:numFmt w:val="bullet"/>
      <w:lvlText w:val="•"/>
      <w:lvlJc w:val="left"/>
      <w:pPr>
        <w:ind w:left="9240" w:hanging="603"/>
      </w:pPr>
      <w:rPr>
        <w:rFonts w:hint="default"/>
        <w:lang w:val="en-US" w:eastAsia="en-US" w:bidi="ar-SA"/>
      </w:rPr>
    </w:lvl>
  </w:abstractNum>
  <w:abstractNum w:abstractNumId="5">
    <w:nsid w:val="F4B5D9F5"/>
    <w:multiLevelType w:val="multilevel"/>
    <w:tmpl w:val="F4B5D9F5"/>
    <w:lvl w:ilvl="0" w:tentative="0">
      <w:start w:val="1"/>
      <w:numFmt w:val="decimal"/>
      <w:lvlText w:val="[%1]"/>
      <w:lvlJc w:val="left"/>
      <w:pPr>
        <w:ind w:left="1280" w:hanging="363"/>
        <w:jc w:val="left"/>
      </w:pPr>
      <w:rPr>
        <w:rFonts w:hint="default" w:ascii="Times New Roman" w:hAnsi="Times New Roman" w:eastAsia="Times New Roman" w:cs="Times New Roman"/>
        <w:spacing w:val="-2"/>
        <w:w w:val="97"/>
        <w:sz w:val="24"/>
        <w:szCs w:val="24"/>
        <w:lang w:val="en-US" w:eastAsia="en-US" w:bidi="ar-SA"/>
      </w:rPr>
    </w:lvl>
    <w:lvl w:ilvl="1" w:tentative="0">
      <w:start w:val="1"/>
      <w:numFmt w:val="decimal"/>
      <w:lvlText w:val="[%2]"/>
      <w:lvlJc w:val="left"/>
      <w:pPr>
        <w:ind w:left="1926" w:hanging="346"/>
        <w:jc w:val="left"/>
      </w:pPr>
      <w:rPr>
        <w:rFonts w:hint="default" w:ascii="Times New Roman" w:hAnsi="Times New Roman" w:eastAsia="Times New Roman" w:cs="Times New Roman"/>
        <w:spacing w:val="0"/>
        <w:w w:val="89"/>
        <w:sz w:val="24"/>
        <w:szCs w:val="24"/>
        <w:lang w:val="en-US" w:eastAsia="en-US" w:bidi="ar-SA"/>
      </w:rPr>
    </w:lvl>
    <w:lvl w:ilvl="2" w:tentative="0">
      <w:start w:val="0"/>
      <w:numFmt w:val="bullet"/>
      <w:lvlText w:val="•"/>
      <w:lvlJc w:val="left"/>
      <w:pPr>
        <w:ind w:left="2964" w:hanging="346"/>
      </w:pPr>
      <w:rPr>
        <w:rFonts w:hint="default"/>
        <w:lang w:val="en-US" w:eastAsia="en-US" w:bidi="ar-SA"/>
      </w:rPr>
    </w:lvl>
    <w:lvl w:ilvl="3" w:tentative="0">
      <w:start w:val="0"/>
      <w:numFmt w:val="bullet"/>
      <w:lvlText w:val="•"/>
      <w:lvlJc w:val="left"/>
      <w:pPr>
        <w:ind w:left="4008" w:hanging="346"/>
      </w:pPr>
      <w:rPr>
        <w:rFonts w:hint="default"/>
        <w:lang w:val="en-US" w:eastAsia="en-US" w:bidi="ar-SA"/>
      </w:rPr>
    </w:lvl>
    <w:lvl w:ilvl="4" w:tentative="0">
      <w:start w:val="0"/>
      <w:numFmt w:val="bullet"/>
      <w:lvlText w:val="•"/>
      <w:lvlJc w:val="left"/>
      <w:pPr>
        <w:ind w:left="5053" w:hanging="346"/>
      </w:pPr>
      <w:rPr>
        <w:rFonts w:hint="default"/>
        <w:lang w:val="en-US" w:eastAsia="en-US" w:bidi="ar-SA"/>
      </w:rPr>
    </w:lvl>
    <w:lvl w:ilvl="5" w:tentative="0">
      <w:start w:val="0"/>
      <w:numFmt w:val="bullet"/>
      <w:lvlText w:val="•"/>
      <w:lvlJc w:val="left"/>
      <w:pPr>
        <w:ind w:left="6097" w:hanging="346"/>
      </w:pPr>
      <w:rPr>
        <w:rFonts w:hint="default"/>
        <w:lang w:val="en-US" w:eastAsia="en-US" w:bidi="ar-SA"/>
      </w:rPr>
    </w:lvl>
    <w:lvl w:ilvl="6" w:tentative="0">
      <w:start w:val="0"/>
      <w:numFmt w:val="bullet"/>
      <w:lvlText w:val="•"/>
      <w:lvlJc w:val="left"/>
      <w:pPr>
        <w:ind w:left="7142" w:hanging="346"/>
      </w:pPr>
      <w:rPr>
        <w:rFonts w:hint="default"/>
        <w:lang w:val="en-US" w:eastAsia="en-US" w:bidi="ar-SA"/>
      </w:rPr>
    </w:lvl>
    <w:lvl w:ilvl="7" w:tentative="0">
      <w:start w:val="0"/>
      <w:numFmt w:val="bullet"/>
      <w:lvlText w:val="•"/>
      <w:lvlJc w:val="left"/>
      <w:pPr>
        <w:ind w:left="8186" w:hanging="346"/>
      </w:pPr>
      <w:rPr>
        <w:rFonts w:hint="default"/>
        <w:lang w:val="en-US" w:eastAsia="en-US" w:bidi="ar-SA"/>
      </w:rPr>
    </w:lvl>
    <w:lvl w:ilvl="8" w:tentative="0">
      <w:start w:val="0"/>
      <w:numFmt w:val="bullet"/>
      <w:lvlText w:val="•"/>
      <w:lvlJc w:val="left"/>
      <w:pPr>
        <w:ind w:left="9231" w:hanging="346"/>
      </w:pPr>
      <w:rPr>
        <w:rFonts w:hint="default"/>
        <w:lang w:val="en-US" w:eastAsia="en-US" w:bidi="ar-SA"/>
      </w:rPr>
    </w:lvl>
  </w:abstractNum>
  <w:abstractNum w:abstractNumId="6">
    <w:nsid w:val="0053208E"/>
    <w:multiLevelType w:val="multilevel"/>
    <w:tmpl w:val="0053208E"/>
    <w:lvl w:ilvl="0" w:tentative="0">
      <w:start w:val="1"/>
      <w:numFmt w:val="decimal"/>
      <w:lvlText w:val="%1"/>
      <w:lvlJc w:val="left"/>
      <w:pPr>
        <w:ind w:left="1585" w:hanging="663"/>
        <w:jc w:val="left"/>
      </w:pPr>
      <w:rPr>
        <w:rFonts w:hint="default"/>
        <w:lang w:val="en-US" w:eastAsia="en-US" w:bidi="ar-SA"/>
      </w:rPr>
    </w:lvl>
    <w:lvl w:ilvl="1" w:tentative="0">
      <w:start w:val="1"/>
      <w:numFmt w:val="decimal"/>
      <w:lvlText w:val="%1.%2"/>
      <w:lvlJc w:val="left"/>
      <w:pPr>
        <w:ind w:left="1585" w:hanging="663"/>
        <w:jc w:val="left"/>
      </w:pPr>
      <w:rPr>
        <w:rFonts w:hint="default" w:ascii="Times New Roman" w:hAnsi="Times New Roman" w:eastAsia="Times New Roman" w:cs="Times New Roman"/>
        <w:b/>
        <w:bCs/>
        <w:spacing w:val="-4"/>
        <w:w w:val="97"/>
        <w:sz w:val="24"/>
        <w:szCs w:val="24"/>
        <w:lang w:val="en-US" w:eastAsia="en-US" w:bidi="ar-SA"/>
      </w:rPr>
    </w:lvl>
    <w:lvl w:ilvl="2" w:tentative="0">
      <w:start w:val="1"/>
      <w:numFmt w:val="decimal"/>
      <w:lvlText w:val="%1.%2.%3"/>
      <w:lvlJc w:val="left"/>
      <w:pPr>
        <w:ind w:left="1899" w:hanging="543"/>
        <w:jc w:val="left"/>
      </w:pPr>
      <w:rPr>
        <w:rFonts w:hint="default" w:ascii="Times New Roman" w:hAnsi="Times New Roman" w:eastAsia="Times New Roman" w:cs="Times New Roman"/>
        <w:b/>
        <w:bCs/>
        <w:spacing w:val="-2"/>
        <w:w w:val="97"/>
        <w:sz w:val="24"/>
        <w:szCs w:val="24"/>
        <w:lang w:val="en-US" w:eastAsia="en-US" w:bidi="ar-SA"/>
      </w:rPr>
    </w:lvl>
    <w:lvl w:ilvl="3" w:tentative="0">
      <w:start w:val="0"/>
      <w:numFmt w:val="bullet"/>
      <w:lvlText w:val="•"/>
      <w:lvlJc w:val="left"/>
      <w:pPr>
        <w:ind w:left="3993" w:hanging="543"/>
      </w:pPr>
      <w:rPr>
        <w:rFonts w:hint="default"/>
        <w:lang w:val="en-US" w:eastAsia="en-US" w:bidi="ar-SA"/>
      </w:rPr>
    </w:lvl>
    <w:lvl w:ilvl="4" w:tentative="0">
      <w:start w:val="0"/>
      <w:numFmt w:val="bullet"/>
      <w:lvlText w:val="•"/>
      <w:lvlJc w:val="left"/>
      <w:pPr>
        <w:ind w:left="5040" w:hanging="543"/>
      </w:pPr>
      <w:rPr>
        <w:rFonts w:hint="default"/>
        <w:lang w:val="en-US" w:eastAsia="en-US" w:bidi="ar-SA"/>
      </w:rPr>
    </w:lvl>
    <w:lvl w:ilvl="5" w:tentative="0">
      <w:start w:val="0"/>
      <w:numFmt w:val="bullet"/>
      <w:lvlText w:val="•"/>
      <w:lvlJc w:val="left"/>
      <w:pPr>
        <w:ind w:left="6086" w:hanging="543"/>
      </w:pPr>
      <w:rPr>
        <w:rFonts w:hint="default"/>
        <w:lang w:val="en-US" w:eastAsia="en-US" w:bidi="ar-SA"/>
      </w:rPr>
    </w:lvl>
    <w:lvl w:ilvl="6" w:tentative="0">
      <w:start w:val="0"/>
      <w:numFmt w:val="bullet"/>
      <w:lvlText w:val="•"/>
      <w:lvlJc w:val="left"/>
      <w:pPr>
        <w:ind w:left="7133" w:hanging="543"/>
      </w:pPr>
      <w:rPr>
        <w:rFonts w:hint="default"/>
        <w:lang w:val="en-US" w:eastAsia="en-US" w:bidi="ar-SA"/>
      </w:rPr>
    </w:lvl>
    <w:lvl w:ilvl="7" w:tentative="0">
      <w:start w:val="0"/>
      <w:numFmt w:val="bullet"/>
      <w:lvlText w:val="•"/>
      <w:lvlJc w:val="left"/>
      <w:pPr>
        <w:ind w:left="8180" w:hanging="543"/>
      </w:pPr>
      <w:rPr>
        <w:rFonts w:hint="default"/>
        <w:lang w:val="en-US" w:eastAsia="en-US" w:bidi="ar-SA"/>
      </w:rPr>
    </w:lvl>
    <w:lvl w:ilvl="8" w:tentative="0">
      <w:start w:val="0"/>
      <w:numFmt w:val="bullet"/>
      <w:lvlText w:val="•"/>
      <w:lvlJc w:val="left"/>
      <w:pPr>
        <w:ind w:left="9226" w:hanging="543"/>
      </w:pPr>
      <w:rPr>
        <w:rFonts w:hint="default"/>
        <w:lang w:val="en-US" w:eastAsia="en-US" w:bidi="ar-SA"/>
      </w:rPr>
    </w:lvl>
  </w:abstractNum>
  <w:abstractNum w:abstractNumId="7">
    <w:nsid w:val="0248C179"/>
    <w:multiLevelType w:val="multilevel"/>
    <w:tmpl w:val="0248C179"/>
    <w:lvl w:ilvl="0" w:tentative="0">
      <w:start w:val="2"/>
      <w:numFmt w:val="decimal"/>
      <w:lvlText w:val="%1"/>
      <w:lvlJc w:val="left"/>
      <w:pPr>
        <w:ind w:left="920" w:hanging="701"/>
        <w:jc w:val="left"/>
      </w:pPr>
      <w:rPr>
        <w:rFonts w:hint="default"/>
        <w:lang w:val="en-US" w:eastAsia="en-US" w:bidi="ar-SA"/>
      </w:rPr>
    </w:lvl>
    <w:lvl w:ilvl="1" w:tentative="0">
      <w:start w:val="3"/>
      <w:numFmt w:val="decimal"/>
      <w:lvlText w:val="%1.%2"/>
      <w:lvlJc w:val="left"/>
      <w:pPr>
        <w:ind w:left="920" w:hanging="701"/>
        <w:jc w:val="left"/>
      </w:pPr>
      <w:rPr>
        <w:rFonts w:hint="default"/>
        <w:lang w:val="en-US" w:eastAsia="en-US" w:bidi="ar-SA"/>
      </w:rPr>
    </w:lvl>
    <w:lvl w:ilvl="2" w:tentative="0">
      <w:start w:val="1"/>
      <w:numFmt w:val="decimal"/>
      <w:lvlText w:val="%1.%2.%3"/>
      <w:lvlJc w:val="left"/>
      <w:pPr>
        <w:ind w:left="920" w:hanging="701"/>
        <w:jc w:val="left"/>
      </w:pPr>
      <w:rPr>
        <w:rFonts w:hint="default"/>
        <w:b/>
        <w:bCs/>
        <w:spacing w:val="-6"/>
        <w:w w:val="100"/>
        <w:lang w:val="en-US" w:eastAsia="en-US" w:bidi="ar-SA"/>
      </w:rPr>
    </w:lvl>
    <w:lvl w:ilvl="3" w:tentative="0">
      <w:start w:val="0"/>
      <w:numFmt w:val="bullet"/>
      <w:lvlText w:val=""/>
      <w:lvlJc w:val="left"/>
      <w:pPr>
        <w:ind w:left="1640" w:hanging="363"/>
      </w:pPr>
      <w:rPr>
        <w:rFonts w:hint="default" w:ascii="Wingdings" w:hAnsi="Wingdings" w:eastAsia="Wingdings" w:cs="Wingdings"/>
        <w:w w:val="100"/>
        <w:sz w:val="24"/>
        <w:szCs w:val="24"/>
        <w:lang w:val="en-US" w:eastAsia="en-US" w:bidi="ar-SA"/>
      </w:rPr>
    </w:lvl>
    <w:lvl w:ilvl="4" w:tentative="0">
      <w:start w:val="0"/>
      <w:numFmt w:val="bullet"/>
      <w:lvlText w:val="•"/>
      <w:lvlJc w:val="left"/>
      <w:pPr>
        <w:ind w:left="4866" w:hanging="363"/>
      </w:pPr>
      <w:rPr>
        <w:rFonts w:hint="default"/>
        <w:lang w:val="en-US" w:eastAsia="en-US" w:bidi="ar-SA"/>
      </w:rPr>
    </w:lvl>
    <w:lvl w:ilvl="5" w:tentative="0">
      <w:start w:val="0"/>
      <w:numFmt w:val="bullet"/>
      <w:lvlText w:val="•"/>
      <w:lvlJc w:val="left"/>
      <w:pPr>
        <w:ind w:left="5942" w:hanging="363"/>
      </w:pPr>
      <w:rPr>
        <w:rFonts w:hint="default"/>
        <w:lang w:val="en-US" w:eastAsia="en-US" w:bidi="ar-SA"/>
      </w:rPr>
    </w:lvl>
    <w:lvl w:ilvl="6" w:tentative="0">
      <w:start w:val="0"/>
      <w:numFmt w:val="bullet"/>
      <w:lvlText w:val="•"/>
      <w:lvlJc w:val="left"/>
      <w:pPr>
        <w:ind w:left="7017" w:hanging="363"/>
      </w:pPr>
      <w:rPr>
        <w:rFonts w:hint="default"/>
        <w:lang w:val="en-US" w:eastAsia="en-US" w:bidi="ar-SA"/>
      </w:rPr>
    </w:lvl>
    <w:lvl w:ilvl="7" w:tentative="0">
      <w:start w:val="0"/>
      <w:numFmt w:val="bullet"/>
      <w:lvlText w:val="•"/>
      <w:lvlJc w:val="left"/>
      <w:pPr>
        <w:ind w:left="8093" w:hanging="363"/>
      </w:pPr>
      <w:rPr>
        <w:rFonts w:hint="default"/>
        <w:lang w:val="en-US" w:eastAsia="en-US" w:bidi="ar-SA"/>
      </w:rPr>
    </w:lvl>
    <w:lvl w:ilvl="8" w:tentative="0">
      <w:start w:val="0"/>
      <w:numFmt w:val="bullet"/>
      <w:lvlText w:val="•"/>
      <w:lvlJc w:val="left"/>
      <w:pPr>
        <w:ind w:left="9168" w:hanging="363"/>
      </w:pPr>
      <w:rPr>
        <w:rFonts w:hint="default"/>
        <w:lang w:val="en-US" w:eastAsia="en-US" w:bidi="ar-SA"/>
      </w:rPr>
    </w:lvl>
  </w:abstractNum>
  <w:abstractNum w:abstractNumId="8">
    <w:nsid w:val="03D62ECE"/>
    <w:multiLevelType w:val="multilevel"/>
    <w:tmpl w:val="03D62ECE"/>
    <w:lvl w:ilvl="0" w:tentative="0">
      <w:start w:val="1"/>
      <w:numFmt w:val="decimal"/>
      <w:lvlText w:val="%1"/>
      <w:lvlJc w:val="left"/>
      <w:pPr>
        <w:ind w:left="1700" w:hanging="783"/>
        <w:jc w:val="left"/>
      </w:pPr>
      <w:rPr>
        <w:rFonts w:hint="default"/>
        <w:lang w:val="en-US" w:eastAsia="en-US" w:bidi="ar-SA"/>
      </w:rPr>
    </w:lvl>
    <w:lvl w:ilvl="1" w:tentative="0">
      <w:start w:val="4"/>
      <w:numFmt w:val="decimal"/>
      <w:lvlText w:val="%1.%2"/>
      <w:lvlJc w:val="left"/>
      <w:pPr>
        <w:ind w:left="1700" w:hanging="783"/>
        <w:jc w:val="left"/>
      </w:pPr>
      <w:rPr>
        <w:rFonts w:hint="default"/>
        <w:lang w:val="en-US" w:eastAsia="en-US" w:bidi="ar-SA"/>
      </w:rPr>
    </w:lvl>
    <w:lvl w:ilvl="2" w:tentative="0">
      <w:start w:val="1"/>
      <w:numFmt w:val="decimal"/>
      <w:lvlText w:val="%1.%2.%3"/>
      <w:lvlJc w:val="left"/>
      <w:pPr>
        <w:ind w:left="1700" w:hanging="783"/>
        <w:jc w:val="left"/>
      </w:pPr>
      <w:rPr>
        <w:rFonts w:hint="default"/>
        <w:lang w:val="en-US" w:eastAsia="en-US" w:bidi="ar-SA"/>
      </w:rPr>
    </w:lvl>
    <w:lvl w:ilvl="3" w:tentative="0">
      <w:start w:val="1"/>
      <w:numFmt w:val="decimal"/>
      <w:lvlText w:val="%1.%2.%3.%4"/>
      <w:lvlJc w:val="left"/>
      <w:pPr>
        <w:ind w:left="1700" w:hanging="783"/>
        <w:jc w:val="left"/>
      </w:pPr>
      <w:rPr>
        <w:rFonts w:hint="default" w:ascii="Times New Roman" w:hAnsi="Times New Roman" w:eastAsia="Times New Roman" w:cs="Times New Roman"/>
        <w:spacing w:val="-4"/>
        <w:w w:val="97"/>
        <w:sz w:val="24"/>
        <w:szCs w:val="24"/>
        <w:lang w:val="en-US" w:eastAsia="en-US" w:bidi="ar-SA"/>
      </w:rPr>
    </w:lvl>
    <w:lvl w:ilvl="4" w:tentative="0">
      <w:start w:val="1"/>
      <w:numFmt w:val="decimal"/>
      <w:lvlText w:val="%5."/>
      <w:lvlJc w:val="left"/>
      <w:pPr>
        <w:ind w:left="1640" w:hanging="363"/>
        <w:jc w:val="left"/>
      </w:pPr>
      <w:rPr>
        <w:rFonts w:hint="default" w:ascii="Times New Roman" w:hAnsi="Times New Roman" w:eastAsia="Times New Roman" w:cs="Times New Roman"/>
        <w:w w:val="97"/>
        <w:sz w:val="24"/>
        <w:szCs w:val="24"/>
        <w:lang w:val="en-US" w:eastAsia="en-US" w:bidi="ar-SA"/>
      </w:rPr>
    </w:lvl>
    <w:lvl w:ilvl="5" w:tentative="0">
      <w:start w:val="0"/>
      <w:numFmt w:val="bullet"/>
      <w:lvlText w:val="•"/>
      <w:lvlJc w:val="left"/>
      <w:pPr>
        <w:ind w:left="5975" w:hanging="363"/>
      </w:pPr>
      <w:rPr>
        <w:rFonts w:hint="default"/>
        <w:lang w:val="en-US" w:eastAsia="en-US" w:bidi="ar-SA"/>
      </w:rPr>
    </w:lvl>
    <w:lvl w:ilvl="6" w:tentative="0">
      <w:start w:val="0"/>
      <w:numFmt w:val="bullet"/>
      <w:lvlText w:val="•"/>
      <w:lvlJc w:val="left"/>
      <w:pPr>
        <w:ind w:left="7044" w:hanging="363"/>
      </w:pPr>
      <w:rPr>
        <w:rFonts w:hint="default"/>
        <w:lang w:val="en-US" w:eastAsia="en-US" w:bidi="ar-SA"/>
      </w:rPr>
    </w:lvl>
    <w:lvl w:ilvl="7" w:tentative="0">
      <w:start w:val="0"/>
      <w:numFmt w:val="bullet"/>
      <w:lvlText w:val="•"/>
      <w:lvlJc w:val="left"/>
      <w:pPr>
        <w:ind w:left="8113" w:hanging="363"/>
      </w:pPr>
      <w:rPr>
        <w:rFonts w:hint="default"/>
        <w:lang w:val="en-US" w:eastAsia="en-US" w:bidi="ar-SA"/>
      </w:rPr>
    </w:lvl>
    <w:lvl w:ilvl="8" w:tentative="0">
      <w:start w:val="0"/>
      <w:numFmt w:val="bullet"/>
      <w:lvlText w:val="•"/>
      <w:lvlJc w:val="left"/>
      <w:pPr>
        <w:ind w:left="9182" w:hanging="363"/>
      </w:pPr>
      <w:rPr>
        <w:rFonts w:hint="default"/>
        <w:lang w:val="en-US" w:eastAsia="en-US" w:bidi="ar-SA"/>
      </w:rPr>
    </w:lvl>
  </w:abstractNum>
  <w:abstractNum w:abstractNumId="9">
    <w:nsid w:val="25B654F3"/>
    <w:multiLevelType w:val="multilevel"/>
    <w:tmpl w:val="25B654F3"/>
    <w:lvl w:ilvl="0" w:tentative="0">
      <w:start w:val="0"/>
      <w:numFmt w:val="bullet"/>
      <w:lvlText w:val=""/>
      <w:lvlJc w:val="left"/>
      <w:pPr>
        <w:ind w:left="1640" w:hanging="363"/>
      </w:pPr>
      <w:rPr>
        <w:rFonts w:hint="default" w:ascii="Wingdings" w:hAnsi="Wingdings" w:eastAsia="Wingdings" w:cs="Wingdings"/>
        <w:w w:val="100"/>
        <w:sz w:val="24"/>
        <w:szCs w:val="24"/>
        <w:lang w:val="en-US" w:eastAsia="en-US" w:bidi="ar-SA"/>
      </w:rPr>
    </w:lvl>
    <w:lvl w:ilvl="1" w:tentative="0">
      <w:start w:val="0"/>
      <w:numFmt w:val="bullet"/>
      <w:lvlText w:val=""/>
      <w:lvlJc w:val="left"/>
      <w:pPr>
        <w:ind w:left="2360" w:hanging="363"/>
      </w:pPr>
      <w:rPr>
        <w:rFonts w:hint="default" w:ascii="Wingdings" w:hAnsi="Wingdings" w:eastAsia="Wingdings" w:cs="Wingdings"/>
        <w:w w:val="100"/>
        <w:sz w:val="24"/>
        <w:szCs w:val="24"/>
        <w:lang w:val="en-US" w:eastAsia="en-US" w:bidi="ar-SA"/>
      </w:rPr>
    </w:lvl>
    <w:lvl w:ilvl="2" w:tentative="0">
      <w:start w:val="0"/>
      <w:numFmt w:val="bullet"/>
      <w:lvlText w:val="•"/>
      <w:lvlJc w:val="left"/>
      <w:pPr>
        <w:ind w:left="3355" w:hanging="363"/>
      </w:pPr>
      <w:rPr>
        <w:rFonts w:hint="default"/>
        <w:lang w:val="en-US" w:eastAsia="en-US" w:bidi="ar-SA"/>
      </w:rPr>
    </w:lvl>
    <w:lvl w:ilvl="3" w:tentative="0">
      <w:start w:val="0"/>
      <w:numFmt w:val="bullet"/>
      <w:lvlText w:val="•"/>
      <w:lvlJc w:val="left"/>
      <w:pPr>
        <w:ind w:left="4351" w:hanging="363"/>
      </w:pPr>
      <w:rPr>
        <w:rFonts w:hint="default"/>
        <w:lang w:val="en-US" w:eastAsia="en-US" w:bidi="ar-SA"/>
      </w:rPr>
    </w:lvl>
    <w:lvl w:ilvl="4" w:tentative="0">
      <w:start w:val="0"/>
      <w:numFmt w:val="bullet"/>
      <w:lvlText w:val="•"/>
      <w:lvlJc w:val="left"/>
      <w:pPr>
        <w:ind w:left="5346" w:hanging="363"/>
      </w:pPr>
      <w:rPr>
        <w:rFonts w:hint="default"/>
        <w:lang w:val="en-US" w:eastAsia="en-US" w:bidi="ar-SA"/>
      </w:rPr>
    </w:lvl>
    <w:lvl w:ilvl="5" w:tentative="0">
      <w:start w:val="0"/>
      <w:numFmt w:val="bullet"/>
      <w:lvlText w:val="•"/>
      <w:lvlJc w:val="left"/>
      <w:pPr>
        <w:ind w:left="6342" w:hanging="363"/>
      </w:pPr>
      <w:rPr>
        <w:rFonts w:hint="default"/>
        <w:lang w:val="en-US" w:eastAsia="en-US" w:bidi="ar-SA"/>
      </w:rPr>
    </w:lvl>
    <w:lvl w:ilvl="6" w:tentative="0">
      <w:start w:val="0"/>
      <w:numFmt w:val="bullet"/>
      <w:lvlText w:val="•"/>
      <w:lvlJc w:val="left"/>
      <w:pPr>
        <w:ind w:left="7337" w:hanging="363"/>
      </w:pPr>
      <w:rPr>
        <w:rFonts w:hint="default"/>
        <w:lang w:val="en-US" w:eastAsia="en-US" w:bidi="ar-SA"/>
      </w:rPr>
    </w:lvl>
    <w:lvl w:ilvl="7" w:tentative="0">
      <w:start w:val="0"/>
      <w:numFmt w:val="bullet"/>
      <w:lvlText w:val="•"/>
      <w:lvlJc w:val="left"/>
      <w:pPr>
        <w:ind w:left="8333" w:hanging="363"/>
      </w:pPr>
      <w:rPr>
        <w:rFonts w:hint="default"/>
        <w:lang w:val="en-US" w:eastAsia="en-US" w:bidi="ar-SA"/>
      </w:rPr>
    </w:lvl>
    <w:lvl w:ilvl="8" w:tentative="0">
      <w:start w:val="0"/>
      <w:numFmt w:val="bullet"/>
      <w:lvlText w:val="•"/>
      <w:lvlJc w:val="left"/>
      <w:pPr>
        <w:ind w:left="9328" w:hanging="363"/>
      </w:pPr>
      <w:rPr>
        <w:rFonts w:hint="default"/>
        <w:lang w:val="en-US" w:eastAsia="en-US" w:bidi="ar-SA"/>
      </w:rPr>
    </w:lvl>
  </w:abstractNum>
  <w:abstractNum w:abstractNumId="10">
    <w:nsid w:val="2A8F537B"/>
    <w:multiLevelType w:val="multilevel"/>
    <w:tmpl w:val="2A8F537B"/>
    <w:lvl w:ilvl="0" w:tentative="0">
      <w:start w:val="0"/>
      <w:numFmt w:val="bullet"/>
      <w:lvlText w:val=""/>
      <w:lvlJc w:val="left"/>
      <w:pPr>
        <w:ind w:left="920" w:hanging="360"/>
      </w:pPr>
      <w:rPr>
        <w:rFonts w:hint="default" w:ascii="Wingdings" w:hAnsi="Wingdings" w:eastAsia="Wingdings" w:cs="Wingdings"/>
        <w:w w:val="100"/>
        <w:sz w:val="24"/>
        <w:szCs w:val="24"/>
        <w:lang w:val="en-US" w:eastAsia="en-US" w:bidi="ar-SA"/>
      </w:rPr>
    </w:lvl>
    <w:lvl w:ilvl="1" w:tentative="0">
      <w:start w:val="0"/>
      <w:numFmt w:val="bullet"/>
      <w:lvlText w:val="•"/>
      <w:lvlJc w:val="left"/>
      <w:pPr>
        <w:ind w:left="1960" w:hanging="360"/>
      </w:pPr>
      <w:rPr>
        <w:rFonts w:hint="default"/>
        <w:lang w:val="en-US" w:eastAsia="en-US" w:bidi="ar-SA"/>
      </w:rPr>
    </w:lvl>
    <w:lvl w:ilvl="2" w:tentative="0">
      <w:start w:val="0"/>
      <w:numFmt w:val="bullet"/>
      <w:lvlText w:val="•"/>
      <w:lvlJc w:val="left"/>
      <w:pPr>
        <w:ind w:left="3000" w:hanging="360"/>
      </w:pPr>
      <w:rPr>
        <w:rFonts w:hint="default"/>
        <w:lang w:val="en-US" w:eastAsia="en-US" w:bidi="ar-SA"/>
      </w:rPr>
    </w:lvl>
    <w:lvl w:ilvl="3" w:tentative="0">
      <w:start w:val="0"/>
      <w:numFmt w:val="bullet"/>
      <w:lvlText w:val="•"/>
      <w:lvlJc w:val="left"/>
      <w:pPr>
        <w:ind w:left="4040" w:hanging="360"/>
      </w:pPr>
      <w:rPr>
        <w:rFonts w:hint="default"/>
        <w:lang w:val="en-US" w:eastAsia="en-US" w:bidi="ar-SA"/>
      </w:rPr>
    </w:lvl>
    <w:lvl w:ilvl="4" w:tentative="0">
      <w:start w:val="0"/>
      <w:numFmt w:val="bullet"/>
      <w:lvlText w:val="•"/>
      <w:lvlJc w:val="left"/>
      <w:pPr>
        <w:ind w:left="5080" w:hanging="360"/>
      </w:pPr>
      <w:rPr>
        <w:rFonts w:hint="default"/>
        <w:lang w:val="en-US" w:eastAsia="en-US" w:bidi="ar-SA"/>
      </w:rPr>
    </w:lvl>
    <w:lvl w:ilvl="5" w:tentative="0">
      <w:start w:val="0"/>
      <w:numFmt w:val="bullet"/>
      <w:lvlText w:val="•"/>
      <w:lvlJc w:val="left"/>
      <w:pPr>
        <w:ind w:left="6120" w:hanging="360"/>
      </w:pPr>
      <w:rPr>
        <w:rFonts w:hint="default"/>
        <w:lang w:val="en-US" w:eastAsia="en-US" w:bidi="ar-SA"/>
      </w:rPr>
    </w:lvl>
    <w:lvl w:ilvl="6" w:tentative="0">
      <w:start w:val="0"/>
      <w:numFmt w:val="bullet"/>
      <w:lvlText w:val="•"/>
      <w:lvlJc w:val="left"/>
      <w:pPr>
        <w:ind w:left="7160" w:hanging="360"/>
      </w:pPr>
      <w:rPr>
        <w:rFonts w:hint="default"/>
        <w:lang w:val="en-US" w:eastAsia="en-US" w:bidi="ar-SA"/>
      </w:rPr>
    </w:lvl>
    <w:lvl w:ilvl="7" w:tentative="0">
      <w:start w:val="0"/>
      <w:numFmt w:val="bullet"/>
      <w:lvlText w:val="•"/>
      <w:lvlJc w:val="left"/>
      <w:pPr>
        <w:ind w:left="8200" w:hanging="360"/>
      </w:pPr>
      <w:rPr>
        <w:rFonts w:hint="default"/>
        <w:lang w:val="en-US" w:eastAsia="en-US" w:bidi="ar-SA"/>
      </w:rPr>
    </w:lvl>
    <w:lvl w:ilvl="8" w:tentative="0">
      <w:start w:val="0"/>
      <w:numFmt w:val="bullet"/>
      <w:lvlText w:val="•"/>
      <w:lvlJc w:val="left"/>
      <w:pPr>
        <w:ind w:left="9240" w:hanging="360"/>
      </w:pPr>
      <w:rPr>
        <w:rFonts w:hint="default"/>
        <w:lang w:val="en-US" w:eastAsia="en-US" w:bidi="ar-SA"/>
      </w:rPr>
    </w:lvl>
  </w:abstractNum>
  <w:abstractNum w:abstractNumId="11">
    <w:nsid w:val="4D4DC07F"/>
    <w:multiLevelType w:val="multilevel"/>
    <w:tmpl w:val="4D4DC07F"/>
    <w:lvl w:ilvl="0" w:tentative="0">
      <w:start w:val="0"/>
      <w:numFmt w:val="bullet"/>
      <w:lvlText w:val=""/>
      <w:lvlJc w:val="left"/>
      <w:pPr>
        <w:ind w:left="920" w:hanging="363"/>
      </w:pPr>
      <w:rPr>
        <w:rFonts w:hint="default" w:ascii="Wingdings" w:hAnsi="Wingdings" w:eastAsia="Wingdings" w:cs="Wingdings"/>
        <w:w w:val="100"/>
        <w:sz w:val="24"/>
        <w:szCs w:val="24"/>
        <w:lang w:val="en-US" w:eastAsia="en-US" w:bidi="ar-SA"/>
      </w:rPr>
    </w:lvl>
    <w:lvl w:ilvl="1" w:tentative="0">
      <w:start w:val="0"/>
      <w:numFmt w:val="bullet"/>
      <w:lvlText w:val="•"/>
      <w:lvlJc w:val="left"/>
      <w:pPr>
        <w:ind w:left="1960" w:hanging="363"/>
      </w:pPr>
      <w:rPr>
        <w:rFonts w:hint="default"/>
        <w:lang w:val="en-US" w:eastAsia="en-US" w:bidi="ar-SA"/>
      </w:rPr>
    </w:lvl>
    <w:lvl w:ilvl="2" w:tentative="0">
      <w:start w:val="0"/>
      <w:numFmt w:val="bullet"/>
      <w:lvlText w:val="•"/>
      <w:lvlJc w:val="left"/>
      <w:pPr>
        <w:ind w:left="3000" w:hanging="363"/>
      </w:pPr>
      <w:rPr>
        <w:rFonts w:hint="default"/>
        <w:lang w:val="en-US" w:eastAsia="en-US" w:bidi="ar-SA"/>
      </w:rPr>
    </w:lvl>
    <w:lvl w:ilvl="3" w:tentative="0">
      <w:start w:val="0"/>
      <w:numFmt w:val="bullet"/>
      <w:lvlText w:val="•"/>
      <w:lvlJc w:val="left"/>
      <w:pPr>
        <w:ind w:left="4040" w:hanging="363"/>
      </w:pPr>
      <w:rPr>
        <w:rFonts w:hint="default"/>
        <w:lang w:val="en-US" w:eastAsia="en-US" w:bidi="ar-SA"/>
      </w:rPr>
    </w:lvl>
    <w:lvl w:ilvl="4" w:tentative="0">
      <w:start w:val="0"/>
      <w:numFmt w:val="bullet"/>
      <w:lvlText w:val="•"/>
      <w:lvlJc w:val="left"/>
      <w:pPr>
        <w:ind w:left="5080" w:hanging="363"/>
      </w:pPr>
      <w:rPr>
        <w:rFonts w:hint="default"/>
        <w:lang w:val="en-US" w:eastAsia="en-US" w:bidi="ar-SA"/>
      </w:rPr>
    </w:lvl>
    <w:lvl w:ilvl="5" w:tentative="0">
      <w:start w:val="0"/>
      <w:numFmt w:val="bullet"/>
      <w:lvlText w:val="•"/>
      <w:lvlJc w:val="left"/>
      <w:pPr>
        <w:ind w:left="6120" w:hanging="363"/>
      </w:pPr>
      <w:rPr>
        <w:rFonts w:hint="default"/>
        <w:lang w:val="en-US" w:eastAsia="en-US" w:bidi="ar-SA"/>
      </w:rPr>
    </w:lvl>
    <w:lvl w:ilvl="6" w:tentative="0">
      <w:start w:val="0"/>
      <w:numFmt w:val="bullet"/>
      <w:lvlText w:val="•"/>
      <w:lvlJc w:val="left"/>
      <w:pPr>
        <w:ind w:left="7160" w:hanging="363"/>
      </w:pPr>
      <w:rPr>
        <w:rFonts w:hint="default"/>
        <w:lang w:val="en-US" w:eastAsia="en-US" w:bidi="ar-SA"/>
      </w:rPr>
    </w:lvl>
    <w:lvl w:ilvl="7" w:tentative="0">
      <w:start w:val="0"/>
      <w:numFmt w:val="bullet"/>
      <w:lvlText w:val="•"/>
      <w:lvlJc w:val="left"/>
      <w:pPr>
        <w:ind w:left="8200" w:hanging="363"/>
      </w:pPr>
      <w:rPr>
        <w:rFonts w:hint="default"/>
        <w:lang w:val="en-US" w:eastAsia="en-US" w:bidi="ar-SA"/>
      </w:rPr>
    </w:lvl>
    <w:lvl w:ilvl="8" w:tentative="0">
      <w:start w:val="0"/>
      <w:numFmt w:val="bullet"/>
      <w:lvlText w:val="•"/>
      <w:lvlJc w:val="left"/>
      <w:pPr>
        <w:ind w:left="9240" w:hanging="363"/>
      </w:pPr>
      <w:rPr>
        <w:rFonts w:hint="default"/>
        <w:lang w:val="en-US" w:eastAsia="en-US" w:bidi="ar-SA"/>
      </w:rPr>
    </w:lvl>
  </w:abstractNum>
  <w:abstractNum w:abstractNumId="12">
    <w:nsid w:val="59ADCABA"/>
    <w:multiLevelType w:val="multilevel"/>
    <w:tmpl w:val="59ADCABA"/>
    <w:lvl w:ilvl="0" w:tentative="0">
      <w:start w:val="3"/>
      <w:numFmt w:val="decimal"/>
      <w:lvlText w:val="%1"/>
      <w:lvlJc w:val="left"/>
      <w:pPr>
        <w:ind w:left="1285" w:hanging="363"/>
        <w:jc w:val="left"/>
      </w:pPr>
      <w:rPr>
        <w:rFonts w:hint="default"/>
        <w:lang w:val="en-US" w:eastAsia="en-US" w:bidi="ar-SA"/>
      </w:rPr>
    </w:lvl>
    <w:lvl w:ilvl="1" w:tentative="0">
      <w:start w:val="1"/>
      <w:numFmt w:val="decimal"/>
      <w:lvlText w:val="%1.%2"/>
      <w:lvlJc w:val="left"/>
      <w:pPr>
        <w:ind w:left="1285" w:hanging="363"/>
        <w:jc w:val="left"/>
      </w:pPr>
      <w:rPr>
        <w:rFonts w:hint="default" w:ascii="Times New Roman" w:hAnsi="Times New Roman" w:eastAsia="Times New Roman" w:cs="Times New Roman"/>
        <w:b/>
        <w:bCs/>
        <w:w w:val="97"/>
        <w:sz w:val="24"/>
        <w:szCs w:val="24"/>
        <w:lang w:val="en-US" w:eastAsia="en-US" w:bidi="ar-SA"/>
      </w:rPr>
    </w:lvl>
    <w:lvl w:ilvl="2" w:tentative="0">
      <w:start w:val="1"/>
      <w:numFmt w:val="decimal"/>
      <w:lvlText w:val="%1.%2.%3"/>
      <w:lvlJc w:val="left"/>
      <w:pPr>
        <w:ind w:left="1959" w:hanging="603"/>
        <w:jc w:val="left"/>
      </w:pPr>
      <w:rPr>
        <w:rFonts w:hint="default" w:ascii="Times New Roman" w:hAnsi="Times New Roman" w:eastAsia="Times New Roman" w:cs="Times New Roman"/>
        <w:b/>
        <w:bCs/>
        <w:spacing w:val="-2"/>
        <w:w w:val="97"/>
        <w:sz w:val="24"/>
        <w:szCs w:val="24"/>
        <w:lang w:val="en-US" w:eastAsia="en-US" w:bidi="ar-SA"/>
      </w:rPr>
    </w:lvl>
    <w:lvl w:ilvl="3" w:tentative="0">
      <w:start w:val="0"/>
      <w:numFmt w:val="bullet"/>
      <w:lvlText w:val="•"/>
      <w:lvlJc w:val="left"/>
      <w:pPr>
        <w:ind w:left="4040" w:hanging="603"/>
      </w:pPr>
      <w:rPr>
        <w:rFonts w:hint="default"/>
        <w:lang w:val="en-US" w:eastAsia="en-US" w:bidi="ar-SA"/>
      </w:rPr>
    </w:lvl>
    <w:lvl w:ilvl="4" w:tentative="0">
      <w:start w:val="0"/>
      <w:numFmt w:val="bullet"/>
      <w:lvlText w:val="•"/>
      <w:lvlJc w:val="left"/>
      <w:pPr>
        <w:ind w:left="5080" w:hanging="603"/>
      </w:pPr>
      <w:rPr>
        <w:rFonts w:hint="default"/>
        <w:lang w:val="en-US" w:eastAsia="en-US" w:bidi="ar-SA"/>
      </w:rPr>
    </w:lvl>
    <w:lvl w:ilvl="5" w:tentative="0">
      <w:start w:val="0"/>
      <w:numFmt w:val="bullet"/>
      <w:lvlText w:val="•"/>
      <w:lvlJc w:val="left"/>
      <w:pPr>
        <w:ind w:left="6120" w:hanging="603"/>
      </w:pPr>
      <w:rPr>
        <w:rFonts w:hint="default"/>
        <w:lang w:val="en-US" w:eastAsia="en-US" w:bidi="ar-SA"/>
      </w:rPr>
    </w:lvl>
    <w:lvl w:ilvl="6" w:tentative="0">
      <w:start w:val="0"/>
      <w:numFmt w:val="bullet"/>
      <w:lvlText w:val="•"/>
      <w:lvlJc w:val="left"/>
      <w:pPr>
        <w:ind w:left="7160" w:hanging="603"/>
      </w:pPr>
      <w:rPr>
        <w:rFonts w:hint="default"/>
        <w:lang w:val="en-US" w:eastAsia="en-US" w:bidi="ar-SA"/>
      </w:rPr>
    </w:lvl>
    <w:lvl w:ilvl="7" w:tentative="0">
      <w:start w:val="0"/>
      <w:numFmt w:val="bullet"/>
      <w:lvlText w:val="•"/>
      <w:lvlJc w:val="left"/>
      <w:pPr>
        <w:ind w:left="8200" w:hanging="603"/>
      </w:pPr>
      <w:rPr>
        <w:rFonts w:hint="default"/>
        <w:lang w:val="en-US" w:eastAsia="en-US" w:bidi="ar-SA"/>
      </w:rPr>
    </w:lvl>
    <w:lvl w:ilvl="8" w:tentative="0">
      <w:start w:val="0"/>
      <w:numFmt w:val="bullet"/>
      <w:lvlText w:val="•"/>
      <w:lvlJc w:val="left"/>
      <w:pPr>
        <w:ind w:left="9240" w:hanging="603"/>
      </w:pPr>
      <w:rPr>
        <w:rFonts w:hint="default"/>
        <w:lang w:val="en-US" w:eastAsia="en-US" w:bidi="ar-SA"/>
      </w:rPr>
    </w:lvl>
  </w:abstractNum>
  <w:abstractNum w:abstractNumId="13">
    <w:nsid w:val="5A241D34"/>
    <w:multiLevelType w:val="multilevel"/>
    <w:tmpl w:val="5A241D34"/>
    <w:lvl w:ilvl="0" w:tentative="0">
      <w:start w:val="0"/>
      <w:numFmt w:val="bullet"/>
      <w:lvlText w:val=""/>
      <w:lvlJc w:val="left"/>
      <w:pPr>
        <w:ind w:left="1640" w:hanging="363"/>
      </w:pPr>
      <w:rPr>
        <w:rFonts w:hint="default" w:ascii="Symbol" w:hAnsi="Symbol" w:eastAsia="Symbol" w:cs="Symbol"/>
        <w:w w:val="100"/>
        <w:sz w:val="24"/>
        <w:szCs w:val="24"/>
        <w:lang w:val="en-US" w:eastAsia="en-US" w:bidi="ar-SA"/>
      </w:rPr>
    </w:lvl>
    <w:lvl w:ilvl="1" w:tentative="0">
      <w:start w:val="0"/>
      <w:numFmt w:val="bullet"/>
      <w:lvlText w:val="•"/>
      <w:lvlJc w:val="left"/>
      <w:pPr>
        <w:ind w:left="2608" w:hanging="363"/>
      </w:pPr>
      <w:rPr>
        <w:rFonts w:hint="default"/>
        <w:lang w:val="en-US" w:eastAsia="en-US" w:bidi="ar-SA"/>
      </w:rPr>
    </w:lvl>
    <w:lvl w:ilvl="2" w:tentative="0">
      <w:start w:val="0"/>
      <w:numFmt w:val="bullet"/>
      <w:lvlText w:val="•"/>
      <w:lvlJc w:val="left"/>
      <w:pPr>
        <w:ind w:left="3576" w:hanging="363"/>
      </w:pPr>
      <w:rPr>
        <w:rFonts w:hint="default"/>
        <w:lang w:val="en-US" w:eastAsia="en-US" w:bidi="ar-SA"/>
      </w:rPr>
    </w:lvl>
    <w:lvl w:ilvl="3" w:tentative="0">
      <w:start w:val="0"/>
      <w:numFmt w:val="bullet"/>
      <w:lvlText w:val="•"/>
      <w:lvlJc w:val="left"/>
      <w:pPr>
        <w:ind w:left="4544" w:hanging="363"/>
      </w:pPr>
      <w:rPr>
        <w:rFonts w:hint="default"/>
        <w:lang w:val="en-US" w:eastAsia="en-US" w:bidi="ar-SA"/>
      </w:rPr>
    </w:lvl>
    <w:lvl w:ilvl="4" w:tentative="0">
      <w:start w:val="0"/>
      <w:numFmt w:val="bullet"/>
      <w:lvlText w:val="•"/>
      <w:lvlJc w:val="left"/>
      <w:pPr>
        <w:ind w:left="5512" w:hanging="363"/>
      </w:pPr>
      <w:rPr>
        <w:rFonts w:hint="default"/>
        <w:lang w:val="en-US" w:eastAsia="en-US" w:bidi="ar-SA"/>
      </w:rPr>
    </w:lvl>
    <w:lvl w:ilvl="5" w:tentative="0">
      <w:start w:val="0"/>
      <w:numFmt w:val="bullet"/>
      <w:lvlText w:val="•"/>
      <w:lvlJc w:val="left"/>
      <w:pPr>
        <w:ind w:left="6480" w:hanging="363"/>
      </w:pPr>
      <w:rPr>
        <w:rFonts w:hint="default"/>
        <w:lang w:val="en-US" w:eastAsia="en-US" w:bidi="ar-SA"/>
      </w:rPr>
    </w:lvl>
    <w:lvl w:ilvl="6" w:tentative="0">
      <w:start w:val="0"/>
      <w:numFmt w:val="bullet"/>
      <w:lvlText w:val="•"/>
      <w:lvlJc w:val="left"/>
      <w:pPr>
        <w:ind w:left="7448" w:hanging="363"/>
      </w:pPr>
      <w:rPr>
        <w:rFonts w:hint="default"/>
        <w:lang w:val="en-US" w:eastAsia="en-US" w:bidi="ar-SA"/>
      </w:rPr>
    </w:lvl>
    <w:lvl w:ilvl="7" w:tentative="0">
      <w:start w:val="0"/>
      <w:numFmt w:val="bullet"/>
      <w:lvlText w:val="•"/>
      <w:lvlJc w:val="left"/>
      <w:pPr>
        <w:ind w:left="8416" w:hanging="363"/>
      </w:pPr>
      <w:rPr>
        <w:rFonts w:hint="default"/>
        <w:lang w:val="en-US" w:eastAsia="en-US" w:bidi="ar-SA"/>
      </w:rPr>
    </w:lvl>
    <w:lvl w:ilvl="8" w:tentative="0">
      <w:start w:val="0"/>
      <w:numFmt w:val="bullet"/>
      <w:lvlText w:val="•"/>
      <w:lvlJc w:val="left"/>
      <w:pPr>
        <w:ind w:left="9384" w:hanging="363"/>
      </w:pPr>
      <w:rPr>
        <w:rFonts w:hint="default"/>
        <w:lang w:val="en-US" w:eastAsia="en-US" w:bidi="ar-SA"/>
      </w:rPr>
    </w:lvl>
  </w:abstractNum>
  <w:abstractNum w:abstractNumId="14">
    <w:nsid w:val="72183CF9"/>
    <w:multiLevelType w:val="multilevel"/>
    <w:tmpl w:val="72183CF9"/>
    <w:lvl w:ilvl="0" w:tentative="0">
      <w:start w:val="2"/>
      <w:numFmt w:val="decimal"/>
      <w:lvlText w:val="%1"/>
      <w:lvlJc w:val="left"/>
      <w:pPr>
        <w:ind w:left="1342" w:hanging="425"/>
        <w:jc w:val="left"/>
      </w:pPr>
      <w:rPr>
        <w:rFonts w:hint="default"/>
        <w:lang w:val="en-US" w:eastAsia="en-US" w:bidi="ar-SA"/>
      </w:rPr>
    </w:lvl>
    <w:lvl w:ilvl="1" w:tentative="0">
      <w:start w:val="1"/>
      <w:numFmt w:val="decimal"/>
      <w:lvlText w:val="%1.%2"/>
      <w:lvlJc w:val="left"/>
      <w:pPr>
        <w:ind w:left="1342" w:hanging="425"/>
        <w:jc w:val="left"/>
      </w:pPr>
      <w:rPr>
        <w:rFonts w:hint="default" w:ascii="Times New Roman" w:hAnsi="Times New Roman" w:eastAsia="Times New Roman" w:cs="Times New Roman"/>
        <w:b/>
        <w:bCs/>
        <w:w w:val="100"/>
        <w:sz w:val="28"/>
        <w:szCs w:val="28"/>
        <w:lang w:val="en-US" w:eastAsia="en-US" w:bidi="ar-SA"/>
      </w:rPr>
    </w:lvl>
    <w:lvl w:ilvl="2" w:tentative="0">
      <w:start w:val="0"/>
      <w:numFmt w:val="bullet"/>
      <w:lvlText w:val=""/>
      <w:lvlJc w:val="left"/>
      <w:pPr>
        <w:ind w:left="1640" w:hanging="363"/>
      </w:pPr>
      <w:rPr>
        <w:rFonts w:hint="default" w:ascii="Wingdings" w:hAnsi="Wingdings" w:eastAsia="Wingdings" w:cs="Wingdings"/>
        <w:w w:val="100"/>
        <w:sz w:val="24"/>
        <w:szCs w:val="24"/>
        <w:lang w:val="en-US" w:eastAsia="en-US" w:bidi="ar-SA"/>
      </w:rPr>
    </w:lvl>
    <w:lvl w:ilvl="3" w:tentative="0">
      <w:start w:val="0"/>
      <w:numFmt w:val="bullet"/>
      <w:lvlText w:val="•"/>
      <w:lvlJc w:val="left"/>
      <w:pPr>
        <w:ind w:left="3791" w:hanging="363"/>
      </w:pPr>
      <w:rPr>
        <w:rFonts w:hint="default"/>
        <w:lang w:val="en-US" w:eastAsia="en-US" w:bidi="ar-SA"/>
      </w:rPr>
    </w:lvl>
    <w:lvl w:ilvl="4" w:tentative="0">
      <w:start w:val="0"/>
      <w:numFmt w:val="bullet"/>
      <w:lvlText w:val="•"/>
      <w:lvlJc w:val="left"/>
      <w:pPr>
        <w:ind w:left="4866" w:hanging="363"/>
      </w:pPr>
      <w:rPr>
        <w:rFonts w:hint="default"/>
        <w:lang w:val="en-US" w:eastAsia="en-US" w:bidi="ar-SA"/>
      </w:rPr>
    </w:lvl>
    <w:lvl w:ilvl="5" w:tentative="0">
      <w:start w:val="0"/>
      <w:numFmt w:val="bullet"/>
      <w:lvlText w:val="•"/>
      <w:lvlJc w:val="left"/>
      <w:pPr>
        <w:ind w:left="5942" w:hanging="363"/>
      </w:pPr>
      <w:rPr>
        <w:rFonts w:hint="default"/>
        <w:lang w:val="en-US" w:eastAsia="en-US" w:bidi="ar-SA"/>
      </w:rPr>
    </w:lvl>
    <w:lvl w:ilvl="6" w:tentative="0">
      <w:start w:val="0"/>
      <w:numFmt w:val="bullet"/>
      <w:lvlText w:val="•"/>
      <w:lvlJc w:val="left"/>
      <w:pPr>
        <w:ind w:left="7017" w:hanging="363"/>
      </w:pPr>
      <w:rPr>
        <w:rFonts w:hint="default"/>
        <w:lang w:val="en-US" w:eastAsia="en-US" w:bidi="ar-SA"/>
      </w:rPr>
    </w:lvl>
    <w:lvl w:ilvl="7" w:tentative="0">
      <w:start w:val="0"/>
      <w:numFmt w:val="bullet"/>
      <w:lvlText w:val="•"/>
      <w:lvlJc w:val="left"/>
      <w:pPr>
        <w:ind w:left="8093" w:hanging="363"/>
      </w:pPr>
      <w:rPr>
        <w:rFonts w:hint="default"/>
        <w:lang w:val="en-US" w:eastAsia="en-US" w:bidi="ar-SA"/>
      </w:rPr>
    </w:lvl>
    <w:lvl w:ilvl="8" w:tentative="0">
      <w:start w:val="0"/>
      <w:numFmt w:val="bullet"/>
      <w:lvlText w:val="•"/>
      <w:lvlJc w:val="left"/>
      <w:pPr>
        <w:ind w:left="9168" w:hanging="363"/>
      </w:pPr>
      <w:rPr>
        <w:rFonts w:hint="default"/>
        <w:lang w:val="en-US" w:eastAsia="en-US" w:bidi="ar-SA"/>
      </w:rPr>
    </w:lvl>
  </w:abstractNum>
  <w:num w:numId="1">
    <w:abstractNumId w:val="6"/>
  </w:num>
  <w:num w:numId="2">
    <w:abstractNumId w:val="4"/>
  </w:num>
  <w:num w:numId="3">
    <w:abstractNumId w:val="12"/>
  </w:num>
  <w:num w:numId="4">
    <w:abstractNumId w:val="1"/>
  </w:num>
  <w:num w:numId="5">
    <w:abstractNumId w:val="2"/>
  </w:num>
  <w:num w:numId="6">
    <w:abstractNumId w:val="8"/>
  </w:num>
  <w:num w:numId="7">
    <w:abstractNumId w:val="9"/>
  </w:num>
  <w:num w:numId="8">
    <w:abstractNumId w:val="14"/>
  </w:num>
  <w:num w:numId="9">
    <w:abstractNumId w:val="7"/>
  </w:num>
  <w:num w:numId="10">
    <w:abstractNumId w:val="0"/>
  </w:num>
  <w:num w:numId="11">
    <w:abstractNumId w:val="10"/>
  </w:num>
  <w:num w:numId="12">
    <w:abstractNumId w:val="13"/>
  </w:num>
  <w:num w:numId="13">
    <w:abstractNumId w:val="3"/>
  </w:num>
  <w:num w:numId="14">
    <w:abstractNumId w:val="1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3,4"/>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
  <w:rsids>
    <w:rsidRoot w:val="00000000"/>
    <w:rsid w:val="13592640"/>
    <w:rsid w:val="18CC7479"/>
    <w:rsid w:val="33693F1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86"/>
      <w:ind w:left="1580" w:right="1690"/>
      <w:jc w:val="center"/>
      <w:outlineLvl w:val="1"/>
    </w:pPr>
    <w:rPr>
      <w:rFonts w:ascii="Times New Roman" w:hAnsi="Times New Roman" w:eastAsia="Times New Roman" w:cs="Times New Roman"/>
      <w:b/>
      <w:bCs/>
      <w:sz w:val="32"/>
      <w:szCs w:val="32"/>
      <w:lang w:val="en-US" w:eastAsia="en-US" w:bidi="ar-SA"/>
    </w:rPr>
  </w:style>
  <w:style w:type="paragraph" w:styleId="3">
    <w:name w:val="heading 2"/>
    <w:basedOn w:val="1"/>
    <w:next w:val="1"/>
    <w:qFormat/>
    <w:uiPriority w:val="1"/>
    <w:pPr>
      <w:ind w:left="920"/>
      <w:outlineLvl w:val="2"/>
    </w:pPr>
    <w:rPr>
      <w:rFonts w:ascii="Times New Roman" w:hAnsi="Times New Roman" w:eastAsia="Times New Roman" w:cs="Times New Roman"/>
      <w:b/>
      <w:bCs/>
      <w:sz w:val="28"/>
      <w:szCs w:val="28"/>
      <w:lang w:val="en-US" w:eastAsia="en-US" w:bidi="ar-SA"/>
    </w:rPr>
  </w:style>
  <w:style w:type="character" w:default="1" w:styleId="4">
    <w:name w:val="Default Paragraph Font"/>
    <w:semiHidden/>
    <w:unhideWhenUsed/>
    <w:qFormat/>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24"/>
      <w:szCs w:val="24"/>
      <w:lang w:val="en-US" w:eastAsia="en-US" w:bidi="ar-SA"/>
    </w:rPr>
  </w:style>
  <w:style w:type="paragraph" w:styleId="7">
    <w:name w:val="Title"/>
    <w:basedOn w:val="1"/>
    <w:qFormat/>
    <w:uiPriority w:val="1"/>
    <w:pPr>
      <w:spacing w:before="186"/>
      <w:ind w:left="1580" w:right="1690"/>
      <w:jc w:val="center"/>
    </w:pPr>
    <w:rPr>
      <w:rFonts w:ascii="Times New Roman" w:hAnsi="Times New Roman" w:eastAsia="Times New Roman" w:cs="Times New Roman"/>
      <w:b/>
      <w:bCs/>
      <w:sz w:val="52"/>
      <w:szCs w:val="52"/>
      <w:lang w:val="en-US" w:eastAsia="en-US" w:bidi="ar-SA"/>
    </w:rPr>
  </w:style>
  <w:style w:type="paragraph" w:styleId="8">
    <w:name w:val="toc 1"/>
    <w:basedOn w:val="1"/>
    <w:next w:val="1"/>
    <w:qFormat/>
    <w:uiPriority w:val="1"/>
    <w:pPr>
      <w:spacing w:before="122"/>
      <w:ind w:left="920"/>
    </w:pPr>
    <w:rPr>
      <w:rFonts w:ascii="Times New Roman" w:hAnsi="Times New Roman" w:eastAsia="Times New Roman" w:cs="Times New Roman"/>
      <w:b/>
      <w:bCs/>
      <w:sz w:val="24"/>
      <w:szCs w:val="24"/>
      <w:lang w:val="en-US" w:eastAsia="en-US" w:bidi="ar-SA"/>
    </w:rPr>
  </w:style>
  <w:style w:type="paragraph" w:styleId="9">
    <w:name w:val="toc 2"/>
    <w:basedOn w:val="1"/>
    <w:next w:val="1"/>
    <w:qFormat/>
    <w:uiPriority w:val="1"/>
    <w:pPr>
      <w:spacing w:before="120"/>
      <w:ind w:left="1959" w:hanging="603"/>
    </w:pPr>
    <w:rPr>
      <w:rFonts w:ascii="Times New Roman" w:hAnsi="Times New Roman" w:eastAsia="Times New Roman" w:cs="Times New Roman"/>
      <w:b/>
      <w:bCs/>
      <w:sz w:val="24"/>
      <w:szCs w:val="24"/>
      <w:lang w:val="en-US" w:eastAsia="en-US" w:bidi="ar-SA"/>
    </w:rPr>
  </w:style>
  <w:style w:type="table" w:customStyle="1" w:styleId="10">
    <w:name w:val="Table Normal1"/>
    <w:semiHidden/>
    <w:unhideWhenUsed/>
    <w:qFormat/>
    <w:uiPriority w:val="2"/>
    <w:tblPr>
      <w:tblCellMar>
        <w:top w:w="0" w:type="dxa"/>
        <w:left w:w="0" w:type="dxa"/>
        <w:bottom w:w="0" w:type="dxa"/>
        <w:right w:w="0" w:type="dxa"/>
      </w:tblCellMar>
    </w:tblPr>
  </w:style>
  <w:style w:type="paragraph" w:styleId="11">
    <w:name w:val="List Paragraph"/>
    <w:basedOn w:val="1"/>
    <w:qFormat/>
    <w:uiPriority w:val="1"/>
    <w:pPr>
      <w:ind w:left="1640" w:hanging="363"/>
    </w:pPr>
    <w:rPr>
      <w:rFonts w:ascii="Times New Roman" w:hAnsi="Times New Roman" w:eastAsia="Times New Roman" w:cs="Times New Roman"/>
      <w:lang w:val="en-US" w:eastAsia="en-US" w:bidi="ar-SA"/>
    </w:rPr>
  </w:style>
  <w:style w:type="paragraph" w:customStyle="1" w:styleId="12">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4097"/>
    <customShpInfo spid="_x0000_s409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42</Pages>
  <Words>3004</Words>
  <Characters>16221</Characters>
  <TotalTime>3</TotalTime>
  <ScaleCrop>false</ScaleCrop>
  <LinksUpToDate>false</LinksUpToDate>
  <CharactersWithSpaces>19808</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2023-03-10T21:17:00Z</dcterms:created>
  <dc:creator>Pratap Deshmukh, Pratiksha</dc:creator>
  <cp:lastModifiedBy>91995</cp:lastModifiedBy>
  <dcterms:modified xsi:type="dcterms:W3CDTF">2023-03-11T06:37:47Z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2022-04-10T00:00:00Z</vt:filetime>
  </property>
  <property fmtid="{D5CDD505-2E9C-101B-9397-08002B2CF9AE}" pid="3" name="Creator">
    <vt:lpwstr>Microsoft® Word LTSC</vt:lpwstr>
  </property>
  <property fmtid="{D5CDD505-2E9C-101B-9397-08002B2CF9AE}" pid="4" name="LastSaved">
    <vt:filetime>2023-03-10T00:00:00Z</vt:filetime>
  </property>
  <property fmtid="{D5CDD505-2E9C-101B-9397-08002B2CF9AE}" pid="5" name="KSOProductBuildVer">
    <vt:lpwstr>1033-11.2.0.11219</vt:lpwstr>
  </property>
  <property fmtid="{D5CDD505-2E9C-101B-9397-08002B2CF9AE}" pid="6" name="ICV">
    <vt:lpwstr>F0A8A4C60DEE4CD2A36B711D38BBFD94</vt:lpwstr>
  </property>
</Properties>
</file>